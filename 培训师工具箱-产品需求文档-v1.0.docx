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877B">
      <w:pPr>
        <w:pStyle w:val="3"/>
      </w:pPr>
      <w:r>
        <w:t>培训师工具箱（小程序B）产品需求文档</w:t>
      </w:r>
    </w:p>
    <w:p w14:paraId="3CA07833"/>
    <w:p w14:paraId="21E85321"/>
    <w:p w14:paraId="14F9DDAB">
      <w:pPr>
        <w:pStyle w:val="164"/>
        <w:pBdr>
          <w:left w:val="single" w:color="CCCCCC" w:sz="24" w:space="0"/>
        </w:pBdr>
        <w:shd w:val="clear" w:fill="F8F8F8"/>
      </w:pPr>
      <w:r>
        <w:t>版本：v</w:t>
      </w:r>
      <w:r>
        <w:rPr>
          <w:rFonts w:hint="default"/>
          <w:lang w:val="en-US"/>
        </w:rPr>
        <w:t>1</w:t>
      </w:r>
      <w:r>
        <w:t>.0</w:t>
      </w:r>
    </w:p>
    <w:p w14:paraId="75943913">
      <w:pPr>
        <w:pStyle w:val="164"/>
        <w:pBdr>
          <w:left w:val="single" w:color="CCCCCC" w:sz="24" w:space="0"/>
        </w:pBdr>
        <w:shd w:val="clear" w:fill="F8F8F8"/>
      </w:pPr>
      <w:bookmarkStart w:id="0" w:name="_GoBack"/>
      <w:bookmarkEnd w:id="0"/>
      <w:r>
        <w:t>日期：2026-06-15</w:t>
      </w:r>
    </w:p>
    <w:p w14:paraId="00EAB92E">
      <w:pPr>
        <w:pStyle w:val="164"/>
        <w:pBdr>
          <w:left w:val="single" w:color="CCCCCC" w:sz="24" w:space="0"/>
        </w:pBdr>
        <w:shd w:val="clear" w:fill="F8F8F8"/>
      </w:pPr>
      <w:r>
        <w:t>作者：与 Leehuyoo 共同制定</w:t>
      </w:r>
    </w:p>
    <w:p w14:paraId="12C9E4BB">
      <w:pPr>
        <w:pStyle w:val="169"/>
        <w:pBdr>
          <w:top w:val="single" w:color="CCCCCC" w:sz="8" w:space="0"/>
        </w:pBdr>
        <w:spacing w:after="240"/>
      </w:pPr>
    </w:p>
    <w:p w14:paraId="65230F48">
      <w:pPr>
        <w:pStyle w:val="4"/>
      </w:pPr>
      <w:r>
        <w:t>一、产品概述</w:t>
      </w:r>
    </w:p>
    <w:p w14:paraId="20684FEA">
      <w:pPr>
        <w:pStyle w:val="5"/>
      </w:pPr>
      <w:r>
        <w:t>1.1 产品定位</w:t>
      </w:r>
    </w:p>
    <w:p w14:paraId="5594AD8E">
      <w:r>
        <w:rPr>
          <w:b/>
        </w:rPr>
        <w:t>体验式培训师的瑞士军刀</w:t>
      </w:r>
      <w:r>
        <w:t>——从需求到方案、从设计到交付、从反馈到报告，一站式解决培训全流程的工具需求。</w:t>
      </w:r>
    </w:p>
    <w:p w14:paraId="032508F7">
      <w:r>
        <w:t>核心差异化：以即兴方法论为底层引擎，将体验式活动结构化、专业化，服务于更广泛的培训场景。</w:t>
      </w:r>
    </w:p>
    <w:p w14:paraId="0F4D3606">
      <w:r>
        <w:rPr>
          <w:b/>
        </w:rPr>
        <w:t>v3.0定位升级：</w:t>
      </w:r>
      <w:r>
        <w:t xml:space="preserve"> 工具隐形，系统推进。培训师不再"操作工具"，而是"做关键决策"——系统基于方案数据自动推导一切准备工作，培训师在现场只需看到最关键的信息、做最重要的判断。从"培训师找工具"到"工具找培训师"。</w:t>
      </w:r>
    </w:p>
    <w:p w14:paraId="08D85379">
      <w:pPr>
        <w:pStyle w:val="5"/>
      </w:pPr>
      <w:r>
        <w:t>1.2 核心用户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1395DA4">
        <w:trPr>
          <w:jc w:val="center"/>
        </w:trPr>
        <w:tc>
          <w:tcPr>
            <w:tcW w:w="2078" w:type="dxa"/>
            <w:shd w:val="clear" w:color="auto" w:fill="F2F2F2"/>
          </w:tcPr>
          <w:p w14:paraId="23BDF09D">
            <w:pPr>
              <w:jc w:val="left"/>
            </w:pPr>
            <w:r>
              <w:rPr>
                <w:b/>
              </w:rPr>
              <w:t>角色</w:t>
            </w:r>
          </w:p>
        </w:tc>
        <w:tc>
          <w:tcPr>
            <w:tcW w:w="2078" w:type="dxa"/>
            <w:shd w:val="clear" w:color="auto" w:fill="F2F2F2"/>
          </w:tcPr>
          <w:p w14:paraId="28EEE663">
            <w:pPr>
              <w:jc w:val="left"/>
            </w:pPr>
            <w:r>
              <w:rPr>
                <w:b/>
              </w:rPr>
              <w:t>场景</w:t>
            </w:r>
          </w:p>
        </w:tc>
        <w:tc>
          <w:tcPr>
            <w:tcW w:w="2078" w:type="dxa"/>
            <w:shd w:val="clear" w:color="auto" w:fill="F2F2F2"/>
          </w:tcPr>
          <w:p w14:paraId="3ADF38E1">
            <w:pPr>
              <w:jc w:val="left"/>
            </w:pPr>
            <w:r>
              <w:rPr>
                <w:b/>
              </w:rPr>
              <w:t>频率</w:t>
            </w:r>
          </w:p>
        </w:tc>
        <w:tc>
          <w:tcPr>
            <w:tcW w:w="2078" w:type="dxa"/>
            <w:shd w:val="clear" w:color="auto" w:fill="F2F2F2"/>
          </w:tcPr>
          <w:p w14:paraId="108D1B95">
            <w:pPr>
              <w:jc w:val="left"/>
            </w:pPr>
            <w:r>
              <w:rPr>
                <w:b/>
              </w:rPr>
              <w:t>付费能力</w:t>
            </w:r>
          </w:p>
        </w:tc>
      </w:tr>
      <w:tr w14:paraId="2807644E">
        <w:trPr>
          <w:jc w:val="center"/>
        </w:trPr>
        <w:tc>
          <w:tcPr>
            <w:tcW w:w="2078" w:type="dxa"/>
          </w:tcPr>
          <w:p w14:paraId="7E1BA379">
            <w:pPr>
              <w:jc w:val="left"/>
            </w:pPr>
            <w:r>
              <w:t>即兴带领者/主理人</w:t>
            </w:r>
          </w:p>
        </w:tc>
        <w:tc>
          <w:tcPr>
            <w:tcW w:w="2078" w:type="dxa"/>
          </w:tcPr>
          <w:p w14:paraId="1A9AEAE3">
            <w:pPr>
              <w:jc w:val="left"/>
            </w:pPr>
            <w:r>
              <w:t>策划即兴活动、备课、现场带领</w:t>
            </w:r>
          </w:p>
        </w:tc>
        <w:tc>
          <w:tcPr>
            <w:tcW w:w="2078" w:type="dxa"/>
          </w:tcPr>
          <w:p w14:paraId="610BD239">
            <w:pPr>
              <w:jc w:val="left"/>
            </w:pPr>
            <w:r>
              <w:t>高频</w:t>
            </w:r>
          </w:p>
        </w:tc>
        <w:tc>
          <w:tcPr>
            <w:tcW w:w="2078" w:type="dxa"/>
          </w:tcPr>
          <w:p w14:paraId="38D43E50">
            <w:pPr>
              <w:jc w:val="left"/>
            </w:pPr>
            <w:r>
              <w:t>低-中</w:t>
            </w:r>
          </w:p>
        </w:tc>
      </w:tr>
      <w:tr w14:paraId="36E019E4">
        <w:trPr>
          <w:jc w:val="center"/>
        </w:trPr>
        <w:tc>
          <w:tcPr>
            <w:tcW w:w="2078" w:type="dxa"/>
          </w:tcPr>
          <w:p w14:paraId="578FBE8E">
            <w:pPr>
              <w:jc w:val="left"/>
            </w:pPr>
            <w:r>
              <w:t>企业培训师（即兴方向）</w:t>
            </w:r>
          </w:p>
        </w:tc>
        <w:tc>
          <w:tcPr>
            <w:tcW w:w="2078" w:type="dxa"/>
          </w:tcPr>
          <w:p w14:paraId="6433E20F">
            <w:pPr>
              <w:jc w:val="left"/>
            </w:pPr>
            <w:r>
              <w:t>接需求→写方案→交付培训→出报告</w:t>
            </w:r>
          </w:p>
        </w:tc>
        <w:tc>
          <w:tcPr>
            <w:tcW w:w="2078" w:type="dxa"/>
          </w:tcPr>
          <w:p w14:paraId="5E3E9B59">
            <w:pPr>
              <w:jc w:val="left"/>
            </w:pPr>
            <w:r>
              <w:t>中高频</w:t>
            </w:r>
          </w:p>
        </w:tc>
        <w:tc>
          <w:tcPr>
            <w:tcW w:w="2078" w:type="dxa"/>
          </w:tcPr>
          <w:p w14:paraId="0297CC1E">
            <w:pPr>
              <w:jc w:val="left"/>
            </w:pPr>
            <w:r>
              <w:t>高</w:t>
            </w:r>
          </w:p>
        </w:tc>
      </w:tr>
      <w:tr w14:paraId="63F1BB5E">
        <w:trPr>
          <w:jc w:val="center"/>
        </w:trPr>
        <w:tc>
          <w:tcPr>
            <w:tcW w:w="2078" w:type="dxa"/>
          </w:tcPr>
          <w:p w14:paraId="1AA92C44">
            <w:pPr>
              <w:jc w:val="left"/>
            </w:pPr>
            <w:r>
              <w:t>团建策划师</w:t>
            </w:r>
          </w:p>
        </w:tc>
        <w:tc>
          <w:tcPr>
            <w:tcW w:w="2078" w:type="dxa"/>
          </w:tcPr>
          <w:p w14:paraId="56A10EA3">
            <w:pPr>
              <w:jc w:val="left"/>
            </w:pPr>
            <w:r>
              <w:t>设计团建方案、现场执行</w:t>
            </w:r>
          </w:p>
        </w:tc>
        <w:tc>
          <w:tcPr>
            <w:tcW w:w="2078" w:type="dxa"/>
          </w:tcPr>
          <w:p w14:paraId="5CD4CB5B">
            <w:pPr>
              <w:jc w:val="left"/>
            </w:pPr>
            <w:r>
              <w:t>中频</w:t>
            </w:r>
          </w:p>
        </w:tc>
        <w:tc>
          <w:tcPr>
            <w:tcW w:w="2078" w:type="dxa"/>
          </w:tcPr>
          <w:p w14:paraId="2BFAF0BC">
            <w:pPr>
              <w:jc w:val="left"/>
            </w:pPr>
            <w:r>
              <w:t>中高</w:t>
            </w:r>
          </w:p>
        </w:tc>
      </w:tr>
      <w:tr w14:paraId="573106E7">
        <w:trPr>
          <w:jc w:val="center"/>
        </w:trPr>
        <w:tc>
          <w:tcPr>
            <w:tcW w:w="2078" w:type="dxa"/>
          </w:tcPr>
          <w:p w14:paraId="611C54F8">
            <w:pPr>
              <w:jc w:val="left"/>
            </w:pPr>
            <w:r>
              <w:t>HR/培训经理</w:t>
            </w:r>
          </w:p>
        </w:tc>
        <w:tc>
          <w:tcPr>
            <w:tcW w:w="2078" w:type="dxa"/>
          </w:tcPr>
          <w:p w14:paraId="717F1794">
            <w:pPr>
              <w:jc w:val="left"/>
            </w:pPr>
            <w:r>
              <w:t>评估培训方案、跟踪培训效果</w:t>
            </w:r>
          </w:p>
        </w:tc>
        <w:tc>
          <w:tcPr>
            <w:tcW w:w="2078" w:type="dxa"/>
          </w:tcPr>
          <w:p w14:paraId="5E792DF8">
            <w:pPr>
              <w:jc w:val="left"/>
            </w:pPr>
            <w:r>
              <w:t>低频</w:t>
            </w:r>
          </w:p>
        </w:tc>
        <w:tc>
          <w:tcPr>
            <w:tcW w:w="2078" w:type="dxa"/>
          </w:tcPr>
          <w:p w14:paraId="0C2CFBAA">
            <w:pPr>
              <w:jc w:val="left"/>
            </w:pPr>
            <w:r>
              <w:t>高（决策者）</w:t>
            </w:r>
          </w:p>
        </w:tc>
      </w:tr>
      <w:tr w14:paraId="089BFF18">
        <w:trPr>
          <w:jc w:val="center"/>
        </w:trPr>
        <w:tc>
          <w:tcPr>
            <w:tcW w:w="2078" w:type="dxa"/>
          </w:tcPr>
          <w:p w14:paraId="7CC138B1">
            <w:pPr>
              <w:jc w:val="left"/>
            </w:pPr>
            <w:r>
              <w:t>引导师/Facilitator</w:t>
            </w:r>
          </w:p>
        </w:tc>
        <w:tc>
          <w:tcPr>
            <w:tcW w:w="2078" w:type="dxa"/>
          </w:tcPr>
          <w:p w14:paraId="3C43F284">
            <w:pPr>
              <w:jc w:val="left"/>
            </w:pPr>
            <w:r>
              <w:t>设计工作坊、现场引导、复盘</w:t>
            </w:r>
          </w:p>
        </w:tc>
        <w:tc>
          <w:tcPr>
            <w:tcW w:w="2078" w:type="dxa"/>
          </w:tcPr>
          <w:p w14:paraId="1771D5F5">
            <w:pPr>
              <w:jc w:val="left"/>
            </w:pPr>
            <w:r>
              <w:t>中频</w:t>
            </w:r>
          </w:p>
        </w:tc>
        <w:tc>
          <w:tcPr>
            <w:tcW w:w="2078" w:type="dxa"/>
          </w:tcPr>
          <w:p w14:paraId="278A6759">
            <w:pPr>
              <w:jc w:val="left"/>
            </w:pPr>
            <w:r>
              <w:t>中高</w:t>
            </w:r>
          </w:p>
        </w:tc>
      </w:tr>
    </w:tbl>
    <w:p w14:paraId="363986F1"/>
    <w:p w14:paraId="3215F1C7">
      <w:pPr>
        <w:pStyle w:val="5"/>
      </w:pPr>
      <w:r>
        <w:t>1.3 产品边界</w:t>
      </w:r>
    </w:p>
    <w:p w14:paraId="5D1F0259">
      <w:r>
        <w:rPr>
          <w:b/>
        </w:rPr>
        <w:t>做：</w:t>
      </w:r>
    </w:p>
    <w:p w14:paraId="01214B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活动库管理与检索</w:t>
      </w:r>
    </w:p>
    <w:p w14:paraId="17D9B3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培训方案设计与生成</w:t>
      </w:r>
    </w:p>
    <w:p w14:paraId="4277EF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现场交付辅助工具</w:t>
      </w:r>
    </w:p>
    <w:p w14:paraId="2B6E7C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反馈收集与培训报告</w:t>
      </w:r>
    </w:p>
    <w:p w14:paraId="7CD89D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客户与项目管理</w:t>
      </w:r>
    </w:p>
    <w:p w14:paraId="45D0B496">
      <w:r>
        <w:rPr>
          <w:b/>
        </w:rPr>
        <w:t>不做：</w:t>
      </w:r>
    </w:p>
    <w:p w14:paraId="4C5CECB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活动发布与报名（属小程序A：即兴活动端）</w:t>
      </w:r>
    </w:p>
    <w:p w14:paraId="5851A5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票务与收款（属Web后台：业务管理端）</w:t>
      </w:r>
    </w:p>
    <w:p w14:paraId="3FDC8F1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LMS学习管理系统（市场已有成熟方案，不做重复建设）</w:t>
      </w:r>
    </w:p>
    <w:p w14:paraId="337F79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视频会议/在线直播（使用Zoom/腾讯会议等已有工具）</w:t>
      </w:r>
    </w:p>
    <w:p w14:paraId="425C1BB8">
      <w:pPr>
        <w:pStyle w:val="5"/>
      </w:pPr>
      <w:r>
        <w:t>1.4 开发优先级总览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F83B715">
        <w:trPr>
          <w:jc w:val="center"/>
        </w:trPr>
        <w:tc>
          <w:tcPr>
            <w:tcW w:w="2771" w:type="dxa"/>
            <w:shd w:val="clear" w:color="auto" w:fill="F2F2F2"/>
          </w:tcPr>
          <w:p w14:paraId="0FE5D707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2771" w:type="dxa"/>
            <w:shd w:val="clear" w:color="auto" w:fill="F2F2F2"/>
          </w:tcPr>
          <w:p w14:paraId="488790D7">
            <w:pPr>
              <w:jc w:val="left"/>
            </w:pPr>
            <w:r>
              <w:rPr>
                <w:b/>
              </w:rPr>
              <w:t>功能模块</w:t>
            </w:r>
          </w:p>
        </w:tc>
        <w:tc>
          <w:tcPr>
            <w:tcW w:w="2771" w:type="dxa"/>
            <w:shd w:val="clear" w:color="auto" w:fill="F2F2F2"/>
          </w:tcPr>
          <w:p w14:paraId="7BF76C97">
            <w:pPr>
              <w:jc w:val="left"/>
            </w:pPr>
            <w:r>
              <w:rPr>
                <w:b/>
              </w:rPr>
              <w:t>包含功能</w:t>
            </w:r>
          </w:p>
        </w:tc>
      </w:tr>
      <w:tr w14:paraId="1B191DBF">
        <w:trPr>
          <w:jc w:val="center"/>
        </w:trPr>
        <w:tc>
          <w:tcPr>
            <w:tcW w:w="2771" w:type="dxa"/>
          </w:tcPr>
          <w:p w14:paraId="5F4CD739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2771" w:type="dxa"/>
          </w:tcPr>
          <w:p w14:paraId="34552B1A">
            <w:pPr>
              <w:jc w:val="left"/>
            </w:pPr>
            <w:r>
              <w:t>活动库</w:t>
            </w:r>
          </w:p>
        </w:tc>
        <w:tc>
          <w:tcPr>
            <w:tcW w:w="2771" w:type="dxa"/>
          </w:tcPr>
          <w:p w14:paraId="66BD0C78">
            <w:pPr>
              <w:jc w:val="left"/>
            </w:pPr>
            <w:r>
              <w:t>活动浏览、搜索、多维筛选、活动详情、复盘引导</w:t>
            </w:r>
          </w:p>
        </w:tc>
      </w:tr>
      <w:tr w14:paraId="4496A6BB">
        <w:trPr>
          <w:jc w:val="center"/>
        </w:trPr>
        <w:tc>
          <w:tcPr>
            <w:tcW w:w="2771" w:type="dxa"/>
          </w:tcPr>
          <w:p w14:paraId="69AED2CA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2771" w:type="dxa"/>
          </w:tcPr>
          <w:p w14:paraId="24B16930">
            <w:pPr>
              <w:jc w:val="left"/>
            </w:pPr>
            <w:r>
              <w:t>培训设计</w:t>
            </w:r>
          </w:p>
        </w:tc>
        <w:tc>
          <w:tcPr>
            <w:tcW w:w="2771" w:type="dxa"/>
          </w:tcPr>
          <w:p w14:paraId="20E108CE">
            <w:pPr>
              <w:jc w:val="left"/>
            </w:pPr>
            <w:r>
              <w:t>五段式流程设计、方案生成器、方案导出</w:t>
            </w:r>
          </w:p>
        </w:tc>
      </w:tr>
      <w:tr w14:paraId="175358DC">
        <w:trPr>
          <w:jc w:val="center"/>
        </w:trPr>
        <w:tc>
          <w:tcPr>
            <w:tcW w:w="2771" w:type="dxa"/>
          </w:tcPr>
          <w:p w14:paraId="74D1228B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2771" w:type="dxa"/>
          </w:tcPr>
          <w:p w14:paraId="20243588">
            <w:pPr>
              <w:jc w:val="left"/>
            </w:pPr>
            <w:r>
              <w:t>现场交付</w:t>
            </w:r>
          </w:p>
        </w:tc>
        <w:tc>
          <w:tcPr>
            <w:tcW w:w="2771" w:type="dxa"/>
          </w:tcPr>
          <w:p w14:paraId="7F3D08A2">
            <w:pPr>
              <w:jc w:val="left"/>
            </w:pPr>
            <w:r>
              <w:t>随机工具、团队积分、流程卡（含复盘引导）、参与者互动</w:t>
            </w:r>
          </w:p>
        </w:tc>
      </w:tr>
      <w:tr w14:paraId="558BCB54">
        <w:trPr>
          <w:jc w:val="center"/>
        </w:trPr>
        <w:tc>
          <w:tcPr>
            <w:tcW w:w="2771" w:type="dxa"/>
          </w:tcPr>
          <w:p w14:paraId="225D35A3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2771" w:type="dxa"/>
          </w:tcPr>
          <w:p w14:paraId="6520E0C8">
            <w:pPr>
              <w:jc w:val="left"/>
            </w:pPr>
            <w:r>
              <w:t>反馈与报告</w:t>
            </w:r>
          </w:p>
        </w:tc>
        <w:tc>
          <w:tcPr>
            <w:tcW w:w="2771" w:type="dxa"/>
          </w:tcPr>
          <w:p w14:paraId="02C86F83">
            <w:pPr>
              <w:jc w:val="left"/>
            </w:pPr>
            <w:r>
              <w:t>课后反馈收集、培训报告自动生成</w:t>
            </w:r>
          </w:p>
        </w:tc>
      </w:tr>
      <w:tr w14:paraId="0ACDBA07">
        <w:trPr>
          <w:jc w:val="center"/>
        </w:trPr>
        <w:tc>
          <w:tcPr>
            <w:tcW w:w="2771" w:type="dxa"/>
          </w:tcPr>
          <w:p w14:paraId="3F3C914E"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w="2771" w:type="dxa"/>
          </w:tcPr>
          <w:p w14:paraId="4648C121">
            <w:pPr>
              <w:jc w:val="left"/>
            </w:pPr>
            <w:r>
              <w:t>客户与项目</w:t>
            </w:r>
          </w:p>
        </w:tc>
        <w:tc>
          <w:tcPr>
            <w:tcW w:w="2771" w:type="dxa"/>
          </w:tcPr>
          <w:p w14:paraId="22B0775D">
            <w:pPr>
              <w:jc w:val="left"/>
            </w:pPr>
            <w:r>
              <w:t>客户档案、项目管理、收入记录</w:t>
            </w:r>
          </w:p>
        </w:tc>
      </w:tr>
      <w:tr w14:paraId="71009DDF">
        <w:trPr>
          <w:jc w:val="center"/>
        </w:trPr>
        <w:tc>
          <w:tcPr>
            <w:tcW w:w="2771" w:type="dxa"/>
          </w:tcPr>
          <w:p w14:paraId="7B934976"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w="2771" w:type="dxa"/>
          </w:tcPr>
          <w:p w14:paraId="12335651">
            <w:pPr>
              <w:jc w:val="left"/>
            </w:pPr>
            <w:r>
              <w:t>内容市场</w:t>
            </w:r>
          </w:p>
        </w:tc>
        <w:tc>
          <w:tcPr>
            <w:tcW w:w="2771" w:type="dxa"/>
          </w:tcPr>
          <w:p w14:paraId="72841C83">
            <w:pPr>
              <w:jc w:val="left"/>
            </w:pPr>
            <w:r>
              <w:t>方案模板市场、行业方案包</w:t>
            </w:r>
          </w:p>
        </w:tc>
      </w:tr>
      <w:tr w14:paraId="110D6A42">
        <w:trPr>
          <w:jc w:val="center"/>
        </w:trPr>
        <w:tc>
          <w:tcPr>
            <w:tcW w:w="2771" w:type="dxa"/>
          </w:tcPr>
          <w:p w14:paraId="5EC58421">
            <w:pPr>
              <w:jc w:val="left"/>
            </w:pPr>
            <w:r>
              <w:rPr>
                <w:b/>
              </w:rPr>
              <w:t>P3</w:t>
            </w:r>
          </w:p>
        </w:tc>
        <w:tc>
          <w:tcPr>
            <w:tcW w:w="2771" w:type="dxa"/>
          </w:tcPr>
          <w:p w14:paraId="596E32DD">
            <w:pPr>
              <w:jc w:val="left"/>
            </w:pPr>
            <w:r>
              <w:t>团队协作</w:t>
            </w:r>
          </w:p>
        </w:tc>
        <w:tc>
          <w:tcPr>
            <w:tcW w:w="2771" w:type="dxa"/>
          </w:tcPr>
          <w:p w14:paraId="41021060">
            <w:pPr>
              <w:jc w:val="left"/>
            </w:pPr>
            <w:r>
              <w:t>多带领者协作、品牌定制</w:t>
            </w:r>
          </w:p>
        </w:tc>
      </w:tr>
      <w:tr w14:paraId="7DD210C1">
        <w:trPr>
          <w:jc w:val="center"/>
        </w:trPr>
        <w:tc>
          <w:tcPr>
            <w:tcW w:w="2771" w:type="dxa"/>
          </w:tcPr>
          <w:p w14:paraId="7705E10F">
            <w:pPr>
              <w:jc w:val="left"/>
            </w:pPr>
            <w:r>
              <w:rPr>
                <w:b/>
              </w:rPr>
              <w:t>P3</w:t>
            </w:r>
          </w:p>
        </w:tc>
        <w:tc>
          <w:tcPr>
            <w:tcW w:w="2771" w:type="dxa"/>
          </w:tcPr>
          <w:p w14:paraId="7BD1DD2B">
            <w:pPr>
              <w:jc w:val="left"/>
            </w:pPr>
            <w:r>
              <w:t>理论卡</w:t>
            </w:r>
          </w:p>
        </w:tc>
        <w:tc>
          <w:tcPr>
            <w:tcW w:w="2771" w:type="dxa"/>
          </w:tcPr>
          <w:p w14:paraId="20C84B07">
            <w:pPr>
              <w:jc w:val="left"/>
            </w:pPr>
            <w:r>
              <w:t>引导技术速查（Liberating Structures / ORID / 4F等）</w:t>
            </w:r>
          </w:p>
        </w:tc>
      </w:tr>
    </w:tbl>
    <w:p w14:paraId="7E172D08"/>
    <w:p w14:paraId="1DF177D9">
      <w:pPr>
        <w:pStyle w:val="164"/>
        <w:pBdr>
          <w:left w:val="single" w:color="CCCCCC" w:sz="24" w:space="0"/>
        </w:pBdr>
        <w:shd w:val="clear" w:fill="F8F8F8"/>
      </w:pPr>
      <w:r>
        <w:t>本文档覆盖 P0 + P1 的完整需求，P2/P3 仅列出数据字段预留。</w:t>
      </w:r>
    </w:p>
    <w:p w14:paraId="7B015E50">
      <w:pPr>
        <w:pStyle w:val="169"/>
        <w:pBdr>
          <w:top w:val="single" w:color="CCCCCC" w:sz="8" w:space="0"/>
        </w:pBdr>
        <w:spacing w:after="240"/>
      </w:pPr>
    </w:p>
    <w:p w14:paraId="5E39D4F9">
      <w:pPr>
        <w:pStyle w:val="4"/>
      </w:pPr>
      <w:r>
        <w:t>二、交互哲学 ★ v3.0新增核心章节</w:t>
      </w:r>
    </w:p>
    <w:p w14:paraId="26A279AE">
      <w:pPr>
        <w:pStyle w:val="5"/>
      </w:pPr>
      <w:r>
        <w:t>2.1 交互哲学变更：从"培训师操作工具"到"系统推进流程"</w:t>
      </w:r>
    </w:p>
    <w:p w14:paraId="14CD9E6B">
      <w:r>
        <w:rPr>
          <w:b/>
        </w:rPr>
        <w:t>旧哲学（v2.1及之前）：</w:t>
      </w:r>
    </w:p>
    <w:p w14:paraId="5FAD023D">
      <w:r>
        <w:t>培训师操作工具 → 功能陈列，培训师主动选择工具。底部工具栏平铺分组/积分/互动等入口，培训师需要知道"我现在该用什么工具"，然后在工具栏中找到它。</w:t>
      </w:r>
    </w:p>
    <w:p w14:paraId="2246D1B3">
      <w:r>
        <w:rPr>
          <w:b/>
        </w:rPr>
        <w:t>新哲学（v3.0）：</w:t>
      </w:r>
    </w:p>
    <w:p w14:paraId="67459ED9">
      <w:r>
        <w:t>系统推进流程，培训师只做关键决策 → 工具隐形，系统自动推导。系统基于方案数据和当前环节自动准备好一切，培训师看到的只是一个"开始"按钮和最关键的信息。需要工具时，通过指令面板随时召唤，而非从工具栏中寻找。</w:t>
      </w:r>
    </w:p>
    <w:p w14:paraId="594BDA72">
      <w:r>
        <w:rPr>
          <w:b/>
        </w:rPr>
        <w:t>哲学变更的核心逻辑：</w:t>
      </w:r>
    </w:p>
    <w:p w14:paraId="5AA2F76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培训师在现场的认知负载极高：</w:t>
      </w:r>
      <w:r>
        <w:rPr>
          <w:rStyle w:val="165"/>
        </w:rPr>
        <w:br w:type="textWrapping"/>
      </w:r>
      <w:r>
        <w:rPr>
          <w:rStyle w:val="165"/>
        </w:rPr>
        <w:t xml:space="preserve">  · 注意力80%在外部（参与者状态、时间节奏、现场氛围）</w:t>
      </w:r>
      <w:r>
        <w:rPr>
          <w:rStyle w:val="165"/>
        </w:rPr>
        <w:br w:type="textWrapping"/>
      </w:r>
      <w:r>
        <w:rPr>
          <w:rStyle w:val="165"/>
        </w:rPr>
        <w:t xml:space="preserve">  · 注意力20%在手机（查规则、看计时、记亮点）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旧模式：培训师需要"找工具" → 认知负载叠加</w:t>
      </w:r>
      <w:r>
        <w:rPr>
          <w:rStyle w:val="165"/>
        </w:rPr>
        <w:br w:type="textWrapping"/>
      </w:r>
      <w:r>
        <w:rPr>
          <w:rStyle w:val="165"/>
        </w:rPr>
        <w:t>新模式：系统"推工具" → 培训师只做判断 → 认知负载释放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类比：</w:t>
      </w:r>
      <w:r>
        <w:rPr>
          <w:rStyle w:val="165"/>
        </w:rPr>
        <w:br w:type="textWrapping"/>
      </w:r>
      <w:r>
        <w:rPr>
          <w:rStyle w:val="165"/>
        </w:rPr>
        <w:t xml:space="preserve">  · 旧模式 ≈ 开手动挡汽车（需要主动换挡）</w:t>
      </w:r>
      <w:r>
        <w:rPr>
          <w:rStyle w:val="165"/>
        </w:rPr>
        <w:br w:type="textWrapping"/>
      </w:r>
      <w:r>
        <w:rPr>
          <w:rStyle w:val="165"/>
        </w:rPr>
        <w:t xml:space="preserve">  · 新模式 ≈ 开自动挡汽车（系统自动换挡，驾驶员只管方向盘和油门）</w:t>
      </w:r>
      <w:r>
        <w:rPr>
          <w:rStyle w:val="165"/>
        </w:rPr>
        <w:br w:type="textWrapping"/>
      </w:r>
    </w:p>
    <w:p w14:paraId="71DC61F3">
      <w:r>
        <w:rPr>
          <w:b/>
        </w:rPr>
        <w:t>变更映射表：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BCD1350">
        <w:trPr>
          <w:jc w:val="center"/>
        </w:trPr>
        <w:tc>
          <w:tcPr>
            <w:tcW w:w="2771" w:type="dxa"/>
            <w:shd w:val="clear" w:color="auto" w:fill="F2F2F2"/>
          </w:tcPr>
          <w:p w14:paraId="2E4DFB2D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017D9F42">
            <w:pPr>
              <w:jc w:val="left"/>
            </w:pPr>
            <w:r>
              <w:rPr>
                <w:b/>
              </w:rPr>
              <w:t>v2.1 旧范式</w:t>
            </w:r>
          </w:p>
        </w:tc>
        <w:tc>
          <w:tcPr>
            <w:tcW w:w="2771" w:type="dxa"/>
            <w:shd w:val="clear" w:color="auto" w:fill="F2F2F2"/>
          </w:tcPr>
          <w:p w14:paraId="4452A138">
            <w:pPr>
              <w:jc w:val="left"/>
            </w:pPr>
            <w:r>
              <w:rPr>
                <w:b/>
              </w:rPr>
              <w:t>v3.0 新范式</w:t>
            </w:r>
          </w:p>
        </w:tc>
      </w:tr>
      <w:tr w14:paraId="1E52671D">
        <w:trPr>
          <w:jc w:val="center"/>
        </w:trPr>
        <w:tc>
          <w:tcPr>
            <w:tcW w:w="2771" w:type="dxa"/>
          </w:tcPr>
          <w:p w14:paraId="48805D9C">
            <w:pPr>
              <w:jc w:val="left"/>
            </w:pPr>
            <w:r>
              <w:t>工具入口</w:t>
            </w:r>
          </w:p>
        </w:tc>
        <w:tc>
          <w:tcPr>
            <w:tcW w:w="2771" w:type="dxa"/>
          </w:tcPr>
          <w:p w14:paraId="0312DEF1">
            <w:pPr>
              <w:jc w:val="left"/>
            </w:pPr>
            <w:r>
              <w:t>底部工具栏平铺</w:t>
            </w:r>
          </w:p>
        </w:tc>
        <w:tc>
          <w:tcPr>
            <w:tcW w:w="2771" w:type="dxa"/>
          </w:tcPr>
          <w:p w14:paraId="24A4AADD">
            <w:pPr>
              <w:jc w:val="left"/>
            </w:pPr>
            <w:r>
              <w:t>指令面板（⌘悬浮按钮触发）</w:t>
            </w:r>
          </w:p>
        </w:tc>
      </w:tr>
      <w:tr w14:paraId="30709402">
        <w:trPr>
          <w:jc w:val="center"/>
        </w:trPr>
        <w:tc>
          <w:tcPr>
            <w:tcW w:w="2771" w:type="dxa"/>
          </w:tcPr>
          <w:p w14:paraId="5D91F530">
            <w:pPr>
              <w:jc w:val="left"/>
            </w:pPr>
            <w:r>
              <w:t>操作方式</w:t>
            </w:r>
          </w:p>
        </w:tc>
        <w:tc>
          <w:tcPr>
            <w:tcW w:w="2771" w:type="dxa"/>
          </w:tcPr>
          <w:p w14:paraId="72D91A30">
            <w:pPr>
              <w:jc w:val="left"/>
            </w:pPr>
            <w:r>
              <w:t>点击选择工具</w:t>
            </w:r>
          </w:p>
        </w:tc>
        <w:tc>
          <w:tcPr>
            <w:tcW w:w="2771" w:type="dxa"/>
          </w:tcPr>
          <w:p w14:paraId="660B3F69">
            <w:pPr>
              <w:jc w:val="left"/>
            </w:pPr>
            <w:r>
              <w:t>2秒手势 + 指令搜索</w:t>
            </w:r>
          </w:p>
        </w:tc>
      </w:tr>
      <w:tr w14:paraId="0D284C98">
        <w:trPr>
          <w:jc w:val="center"/>
        </w:trPr>
        <w:tc>
          <w:tcPr>
            <w:tcW w:w="2771" w:type="dxa"/>
          </w:tcPr>
          <w:p w14:paraId="2B54C335">
            <w:pPr>
              <w:jc w:val="left"/>
            </w:pPr>
            <w:r>
              <w:t>信息展示</w:t>
            </w:r>
          </w:p>
        </w:tc>
        <w:tc>
          <w:tcPr>
            <w:tcW w:w="2771" w:type="dxa"/>
          </w:tcPr>
          <w:p w14:paraId="13E4E9CD">
            <w:pPr>
              <w:jc w:val="left"/>
            </w:pPr>
            <w:r>
              <w:t>当前环节+规则要点+学习要点+后续预览</w:t>
            </w:r>
          </w:p>
        </w:tc>
        <w:tc>
          <w:tcPr>
            <w:tcW w:w="2771" w:type="dxa"/>
          </w:tcPr>
          <w:p w14:paraId="4CD5B8A5">
            <w:pPr>
              <w:jc w:val="left"/>
            </w:pPr>
            <w:r>
              <w:t>当前环节名+计时器+规则要点（极简）</w:t>
            </w:r>
          </w:p>
        </w:tc>
      </w:tr>
      <w:tr w14:paraId="0ECFAEAF">
        <w:trPr>
          <w:jc w:val="center"/>
        </w:trPr>
        <w:tc>
          <w:tcPr>
            <w:tcW w:w="2771" w:type="dxa"/>
          </w:tcPr>
          <w:p w14:paraId="039764E9">
            <w:pPr>
              <w:jc w:val="left"/>
            </w:pPr>
            <w:r>
              <w:t>现场准备</w:t>
            </w:r>
          </w:p>
        </w:tc>
        <w:tc>
          <w:tcPr>
            <w:tcW w:w="2771" w:type="dxa"/>
          </w:tcPr>
          <w:p w14:paraId="3A8081C6">
            <w:pPr>
              <w:jc w:val="left"/>
            </w:pPr>
            <w:r>
              <w:t>手动配置签到/分组/积分/互动</w:t>
            </w:r>
          </w:p>
        </w:tc>
        <w:tc>
          <w:tcPr>
            <w:tcW w:w="2771" w:type="dxa"/>
          </w:tcPr>
          <w:p w14:paraId="5D1766E6">
            <w:pPr>
              <w:jc w:val="left"/>
            </w:pPr>
            <w:r>
              <w:t>自动推导，培训师只按"开始"</w:t>
            </w:r>
          </w:p>
        </w:tc>
      </w:tr>
      <w:tr w14:paraId="21595BEF">
        <w:trPr>
          <w:jc w:val="center"/>
        </w:trPr>
        <w:tc>
          <w:tcPr>
            <w:tcW w:w="2771" w:type="dxa"/>
          </w:tcPr>
          <w:p w14:paraId="4FA4FD24">
            <w:pPr>
              <w:jc w:val="left"/>
            </w:pPr>
            <w:r>
              <w:t>操作区域</w:t>
            </w:r>
          </w:p>
        </w:tc>
        <w:tc>
          <w:tcPr>
            <w:tcW w:w="2771" w:type="dxa"/>
          </w:tcPr>
          <w:p w14:paraId="281D8014">
            <w:pPr>
              <w:jc w:val="left"/>
            </w:pPr>
            <w:r>
              <w:t>全屏操作</w:t>
            </w:r>
          </w:p>
        </w:tc>
        <w:tc>
          <w:tcPr>
            <w:tcW w:w="2771" w:type="dxa"/>
          </w:tcPr>
          <w:p w14:paraId="22FADE94">
            <w:pPr>
              <w:jc w:val="left"/>
            </w:pPr>
            <w:r>
              <w:t>拇指区（屏幕底部1/3）</w:t>
            </w:r>
          </w:p>
        </w:tc>
      </w:tr>
      <w:tr w14:paraId="7A0FE027">
        <w:trPr>
          <w:jc w:val="center"/>
        </w:trPr>
        <w:tc>
          <w:tcPr>
            <w:tcW w:w="2771" w:type="dxa"/>
          </w:tcPr>
          <w:p w14:paraId="7F88B130">
            <w:pPr>
              <w:jc w:val="left"/>
            </w:pPr>
            <w:r>
              <w:t>信息密度</w:t>
            </w:r>
          </w:p>
        </w:tc>
        <w:tc>
          <w:tcPr>
            <w:tcW w:w="2771" w:type="dxa"/>
          </w:tcPr>
          <w:p w14:paraId="6CDC1DD6">
            <w:pPr>
              <w:jc w:val="left"/>
            </w:pPr>
            <w:r>
              <w:t>编辑时和现场时相同</w:t>
            </w:r>
          </w:p>
        </w:tc>
        <w:tc>
          <w:tcPr>
            <w:tcW w:w="2771" w:type="dxa"/>
          </w:tcPr>
          <w:p w14:paraId="08F1EA0A">
            <w:pPr>
              <w:jc w:val="left"/>
            </w:pPr>
            <w:r>
              <w:t>编辑时渐进展开，现场时极简</w:t>
            </w:r>
          </w:p>
        </w:tc>
      </w:tr>
    </w:tbl>
    <w:p w14:paraId="18316A98"/>
    <w:p w14:paraId="3DD8A666">
      <w:pPr>
        <w:pStyle w:val="5"/>
      </w:pPr>
      <w:r>
        <w:t>2.2 设计原则（5大原则）</w:t>
      </w:r>
    </w:p>
    <w:p w14:paraId="459863C1">
      <w:pPr>
        <w:pStyle w:val="6"/>
      </w:pPr>
      <w:r>
        <w:t>原则一：指令面板取代工具栏</w:t>
      </w:r>
    </w:p>
    <w:p w14:paraId="1CEE6CFE">
      <w:r>
        <w:rPr>
          <w:b/>
        </w:rPr>
        <w:t>核心理念：</w:t>
      </w:r>
      <w:r>
        <w:t xml:space="preserve"> 所有操作通过统一的指令面板触发，工具不再占据屏幕常驻区域。</w:t>
      </w:r>
    </w:p>
    <w:p w14:paraId="714E5172">
      <w:r>
        <w:rPr>
          <w:b/>
        </w:rPr>
        <w:t>设计规则：</w:t>
      </w:r>
    </w:p>
    <w:p w14:paraId="178AF0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底部不再放置工具栏，仅保留一个⌘悬浮按钮</w:t>
      </w:r>
    </w:p>
    <w:p w14:paraId="20C86C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⌘按钮点击或上滑弹出指令面板</w:t>
      </w:r>
    </w:p>
    <w:p w14:paraId="549968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指令面板支持搜索过滤，输入关键词即可执行任何操作</w:t>
      </w:r>
    </w:p>
    <w:p w14:paraId="01794F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常用指令智能排序（基于当前环节+使用频率）</w:t>
      </w:r>
    </w:p>
    <w:p w14:paraId="6EA48D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指令面板为半屏弹窗，不离开当前上下文</w:t>
      </w:r>
    </w:p>
    <w:p w14:paraId="5890B7DF">
      <w:r>
        <w:rPr>
          <w:b/>
        </w:rPr>
        <w:t>参考范式：</w:t>
      </w:r>
      <w:r>
        <w:t xml:space="preserve"> VS Code的Command Palette、macOS的Alfred、Raycast</w:t>
      </w:r>
    </w:p>
    <w:p w14:paraId="4B0AC71C">
      <w:r>
        <w:rPr>
          <w:b/>
        </w:rPr>
        <w:t>优势：</w:t>
      </w:r>
    </w:p>
    <w:p w14:paraId="5201D2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屏幕空间释放给核心信息（环节名+计时器+规则要点）</w:t>
      </w:r>
    </w:p>
    <w:p w14:paraId="35D0BE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操作入口统一，不需要记住"工具在哪个按钮"</w:t>
      </w:r>
    </w:p>
    <w:p w14:paraId="2114F3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可扩展性强，新增操作不需要增加按钮</w:t>
      </w:r>
    </w:p>
    <w:p w14:paraId="072F53C0">
      <w:pPr>
        <w:pStyle w:val="6"/>
      </w:pPr>
      <w:r>
        <w:t>原则二：2秒任务（物理手势）</w:t>
      </w:r>
    </w:p>
    <w:p w14:paraId="7C3B87E4">
      <w:r>
        <w:rPr>
          <w:b/>
        </w:rPr>
        <w:t>核心理念：</w:t>
      </w:r>
      <w:r>
        <w:t xml:space="preserve"> 高频操作映射到物理手势，2秒内完成，培训师无需看屏幕即可操作。</w:t>
      </w:r>
    </w:p>
    <w:p w14:paraId="7E403B78">
      <w:r>
        <w:rPr>
          <w:b/>
        </w:rPr>
        <w:t>设计规则：</w:t>
      </w:r>
    </w:p>
    <w:p w14:paraId="798A97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识别培训师在现场最频繁的5-8个操作</w:t>
      </w:r>
    </w:p>
    <w:p w14:paraId="4AD753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将这些操作映射到直觉性物理手势</w:t>
      </w:r>
    </w:p>
    <w:p w14:paraId="6A34C2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手势触发的操作必须有明确的触觉/视觉反馈</w:t>
      </w:r>
    </w:p>
    <w:p w14:paraId="647528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每个手势只对应一个操作，避免歧义</w:t>
      </w:r>
    </w:p>
    <w:p w14:paraId="37E52CB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手势可设置开关，防止误触</w:t>
      </w:r>
    </w:p>
    <w:p w14:paraId="677D291D">
      <w:r>
        <w:rPr>
          <w:b/>
        </w:rPr>
        <w:t>参考范式：</w:t>
      </w:r>
      <w:r>
        <w:t xml:space="preserve"> Apple Watch——高频操作不超过2秒，复杂操作才需要进入App</w:t>
      </w:r>
    </w:p>
    <w:p w14:paraId="42FEBDA6">
      <w:r>
        <w:rPr>
          <w:b/>
        </w:rPr>
        <w:t>优势：</w:t>
      </w:r>
    </w:p>
    <w:p w14:paraId="60B3D0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培训师目光不需要离开参与者</w:t>
      </w:r>
    </w:p>
    <w:p w14:paraId="633390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操作速度极快（2秒 vs 传统点击5-8秒）</w:t>
      </w:r>
    </w:p>
    <w:p w14:paraId="6F659E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肌肉记忆快速形成</w:t>
      </w:r>
    </w:p>
    <w:p w14:paraId="00A04B85">
      <w:pPr>
        <w:pStyle w:val="6"/>
      </w:pPr>
      <w:r>
        <w:t>原则三：自动推导</w:t>
      </w:r>
    </w:p>
    <w:p w14:paraId="61742691">
      <w:r>
        <w:rPr>
          <w:b/>
        </w:rPr>
        <w:t>核心理念：</w:t>
      </w:r>
      <w:r>
        <w:t xml:space="preserve"> 进入现场模式时，系统自动准备一切，培训师只看到一个"开始"按钮。</w:t>
      </w:r>
    </w:p>
    <w:p w14:paraId="1C373319">
      <w:r>
        <w:rPr>
          <w:b/>
        </w:rPr>
        <w:t>设计规则：</w:t>
      </w:r>
    </w:p>
    <w:p w14:paraId="22BF6F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基于方案数据自动推导所有配置项</w:t>
      </w:r>
    </w:p>
    <w:p w14:paraId="20EE0B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推导结果以"推荐配置卡片"展示，培训师可一键确认或微调</w:t>
      </w:r>
    </w:p>
    <w:p w14:paraId="5F4605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推导覆盖范围：签到二维码、默认分组方案、预设积分规则、预填词云问题</w:t>
      </w:r>
    </w:p>
    <w:p w14:paraId="7A1697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如无关联方案，提供合理的默认配置</w:t>
      </w:r>
    </w:p>
    <w:p w14:paraId="324E35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推导逻辑可被培训师行为数据持续优化</w:t>
      </w:r>
    </w:p>
    <w:p w14:paraId="38422485">
      <w:r>
        <w:rPr>
          <w:b/>
        </w:rPr>
        <w:t>参考范式：</w:t>
      </w:r>
      <w:r>
        <w:t xml:space="preserve"> iOS的"设置→通用→关于本机"自动检测配置</w:t>
      </w:r>
    </w:p>
    <w:p w14:paraId="0E080D08">
      <w:r>
        <w:rPr>
          <w:b/>
        </w:rPr>
        <w:t>优势：</w:t>
      </w:r>
    </w:p>
    <w:p w14:paraId="6304290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消除现场模式的"配置焦虑"</w:t>
      </w:r>
    </w:p>
    <w:p w14:paraId="233B90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培训师到场即可开始，无需提前15分钟配置</w:t>
      </w:r>
    </w:p>
    <w:p w14:paraId="7F6DCB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减少遗漏关键设置的风险</w:t>
      </w:r>
    </w:p>
    <w:p w14:paraId="0C9D9828">
      <w:pPr>
        <w:pStyle w:val="6"/>
      </w:pPr>
      <w:r>
        <w:t>原则四：拇指区设计</w:t>
      </w:r>
    </w:p>
    <w:p w14:paraId="43744731">
      <w:r>
        <w:rPr>
          <w:b/>
        </w:rPr>
        <w:t>核心理念：</w:t>
      </w:r>
      <w:r>
        <w:t xml:space="preserve"> 所有操作在屏幕底部1/3区域，上部只读。适合培训师单手操作、注意力在外部的场景。</w:t>
      </w:r>
    </w:p>
    <w:p w14:paraId="2E856E1D">
      <w:r>
        <w:rPr>
          <w:b/>
        </w:rPr>
        <w:t>设计规则：</w:t>
      </w:r>
    </w:p>
    <w:p w14:paraId="539A6A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屏幕上方2/3只展示只读信息（环节名、计时器、规则要点）</w:t>
      </w:r>
    </w:p>
    <w:p w14:paraId="43BAA7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屏幕下方1/3放置所有操作元素（⌘按钮、翻卡操作、确认按钮）</w:t>
      </w:r>
    </w:p>
    <w:p w14:paraId="2B06E5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导航按钮（上一步/下一步）在底部</w:t>
      </w:r>
    </w:p>
    <w:p w14:paraId="0E0721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分组/积分/互动工具的快捷操作在底部</w:t>
      </w:r>
    </w:p>
    <w:p w14:paraId="5DBD17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避免在屏幕上方放置可交互元素</w:t>
      </w:r>
    </w:p>
    <w:p w14:paraId="00065E4A">
      <w:r>
        <w:rPr>
          <w:b/>
        </w:rPr>
        <w:t>参考范式：</w:t>
      </w:r>
      <w:r>
        <w:t xml:space="preserve"> Apple的Reachability设计指南、iPhone单手操作热区研究</w:t>
      </w:r>
    </w:p>
    <w:p w14:paraId="66E22DD8">
      <w:r>
        <w:rPr>
          <w:b/>
        </w:rPr>
        <w:t>优势：</w:t>
      </w:r>
    </w:p>
    <w:p w14:paraId="3FB78B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单手操作无压力</w:t>
      </w:r>
    </w:p>
    <w:p w14:paraId="475D7F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培训师另一只手可以自由做其他事（拿话筒、做手势等）</w:t>
      </w:r>
    </w:p>
    <w:p w14:paraId="0D4FC0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减少操作时的手指移动距离</w:t>
      </w:r>
    </w:p>
    <w:p w14:paraId="363AA6A9">
      <w:pPr>
        <w:pStyle w:val="6"/>
      </w:pPr>
      <w:r>
        <w:t>原则五：信息密度分层</w:t>
      </w:r>
    </w:p>
    <w:p w14:paraId="343C81C3">
      <w:r>
        <w:rPr>
          <w:b/>
        </w:rPr>
        <w:t>核心理念：</w:t>
      </w:r>
      <w:r>
        <w:t xml:space="preserve"> 编辑时渐进展开，现场时极简。不同场景下展示不同密度的信息。</w:t>
      </w:r>
    </w:p>
    <w:p w14:paraId="2EFFDD39">
      <w:r>
        <w:rPr>
          <w:b/>
        </w:rPr>
        <w:t>设计规则：</w:t>
      </w:r>
    </w:p>
    <w:p w14:paraId="77AB74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现场模式只显示：当前环节名 + 计时器 + 规则要点（1-3条）+ 提示</w:t>
      </w:r>
    </w:p>
    <w:p w14:paraId="71507D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复杂信息（完整规则、学习要点、复盘问题）通过指令面板或点击展开查看</w:t>
      </w:r>
    </w:p>
    <w:p w14:paraId="020874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编辑/备课模式可展示完整信息</w:t>
      </w:r>
    </w:p>
    <w:p w14:paraId="20F96C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信息展开采用渐进式，从摘要→要点→完整内容</w:t>
      </w:r>
    </w:p>
    <w:p w14:paraId="3697F1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现场模式的信息可由培训师自定义"钉选"到首页</w:t>
      </w:r>
    </w:p>
    <w:p w14:paraId="5ADEE27B">
      <w:r>
        <w:rPr>
          <w:b/>
        </w:rPr>
        <w:t>参考范式：</w:t>
      </w:r>
      <w:r>
        <w:t xml:space="preserve"> Apple Watch的Glance→Detail层级、Notion的Toggle折叠</w:t>
      </w:r>
    </w:p>
    <w:p w14:paraId="73E013F0">
      <w:r>
        <w:rPr>
          <w:b/>
        </w:rPr>
        <w:t>优势：</w:t>
      </w:r>
    </w:p>
    <w:p w14:paraId="2F03CE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避免信息过载，培训师快速找到关键信息</w:t>
      </w:r>
    </w:p>
    <w:p w14:paraId="7A575C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现场聚焦核心，备课时全面掌控</w:t>
      </w:r>
    </w:p>
    <w:p w14:paraId="08C48C8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按需展开，信息获取路径清晰</w:t>
      </w:r>
    </w:p>
    <w:p w14:paraId="3613F522">
      <w:pPr>
        <w:pStyle w:val="5"/>
      </w:pPr>
      <w:r>
        <w:t>2.3 2秒任务清单（完整手势映射表）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4A0470C0">
        <w:trPr>
          <w:jc w:val="center"/>
        </w:trPr>
        <w:tc>
          <w:tcPr>
            <w:tcW w:w="1385" w:type="dxa"/>
            <w:shd w:val="clear" w:color="auto" w:fill="F2F2F2"/>
          </w:tcPr>
          <w:p w14:paraId="4060991B">
            <w:pPr>
              <w:jc w:val="left"/>
            </w:pPr>
            <w:r>
              <w:rPr>
                <w:b/>
              </w:rPr>
              <w:t>手势</w:t>
            </w:r>
          </w:p>
        </w:tc>
        <w:tc>
          <w:tcPr>
            <w:tcW w:w="1385" w:type="dxa"/>
            <w:shd w:val="clear" w:color="auto" w:fill="F2F2F2"/>
          </w:tcPr>
          <w:p w14:paraId="35BDACB0">
            <w:pPr>
              <w:jc w:val="left"/>
            </w:pPr>
            <w:r>
              <w:rPr>
                <w:b/>
              </w:rPr>
              <w:t>触发区域</w:t>
            </w:r>
          </w:p>
        </w:tc>
        <w:tc>
          <w:tcPr>
            <w:tcW w:w="1385" w:type="dxa"/>
            <w:shd w:val="clear" w:color="auto" w:fill="F2F2F2"/>
          </w:tcPr>
          <w:p w14:paraId="328459C4">
            <w:pPr>
              <w:jc w:val="left"/>
            </w:pPr>
            <w:r>
              <w:rPr>
                <w:b/>
              </w:rPr>
              <w:t>对应操作</w:t>
            </w:r>
          </w:p>
        </w:tc>
        <w:tc>
          <w:tcPr>
            <w:tcW w:w="1385" w:type="dxa"/>
            <w:shd w:val="clear" w:color="auto" w:fill="F2F2F2"/>
          </w:tcPr>
          <w:p w14:paraId="2B8068EA">
            <w:pPr>
              <w:jc w:val="left"/>
            </w:pPr>
            <w:r>
              <w:rPr>
                <w:b/>
              </w:rPr>
              <w:t>反馈方式</w:t>
            </w:r>
          </w:p>
        </w:tc>
        <w:tc>
          <w:tcPr>
            <w:tcW w:w="1385" w:type="dxa"/>
            <w:shd w:val="clear" w:color="auto" w:fill="F2F2F2"/>
          </w:tcPr>
          <w:p w14:paraId="2BB34B4F">
            <w:pPr>
              <w:jc w:val="left"/>
            </w:pPr>
            <w:r>
              <w:rPr>
                <w:b/>
              </w:rPr>
              <w:t>适用场景</w:t>
            </w:r>
          </w:p>
        </w:tc>
        <w:tc>
          <w:tcPr>
            <w:tcW w:w="1385" w:type="dxa"/>
            <w:shd w:val="clear" w:color="auto" w:fill="F2F2F2"/>
          </w:tcPr>
          <w:p w14:paraId="273B945E">
            <w:pPr>
              <w:jc w:val="left"/>
            </w:pPr>
            <w:r>
              <w:rPr>
                <w:b/>
              </w:rPr>
              <w:t>可否关闭</w:t>
            </w:r>
          </w:p>
        </w:tc>
      </w:tr>
      <w:tr w14:paraId="20167A95">
        <w:trPr>
          <w:jc w:val="center"/>
        </w:trPr>
        <w:tc>
          <w:tcPr>
            <w:tcW w:w="1385" w:type="dxa"/>
          </w:tcPr>
          <w:p w14:paraId="00579F7C">
            <w:pPr>
              <w:jc w:val="left"/>
            </w:pPr>
            <w:r>
              <w:rPr>
                <w:b/>
              </w:rPr>
              <w:t>摇一摇</w:t>
            </w:r>
          </w:p>
        </w:tc>
        <w:tc>
          <w:tcPr>
            <w:tcW w:w="1385" w:type="dxa"/>
          </w:tcPr>
          <w:p w14:paraId="123F5F34">
            <w:pPr>
              <w:jc w:val="left"/>
            </w:pPr>
            <w:r>
              <w:t>全局（现场模式内）</w:t>
            </w:r>
          </w:p>
        </w:tc>
        <w:tc>
          <w:tcPr>
            <w:tcW w:w="1385" w:type="dxa"/>
          </w:tcPr>
          <w:p w14:paraId="025B5286">
            <w:pPr>
              <w:jc w:val="left"/>
            </w:pPr>
            <w:r>
              <w:t>随机分组</w:t>
            </w:r>
          </w:p>
        </w:tc>
        <w:tc>
          <w:tcPr>
            <w:tcW w:w="1385" w:type="dxa"/>
          </w:tcPr>
          <w:p w14:paraId="3D2A5505">
            <w:pPr>
              <w:jc w:val="left"/>
            </w:pPr>
            <w:r>
              <w:t>振动+分组结果卡片弹出</w:t>
            </w:r>
          </w:p>
        </w:tc>
        <w:tc>
          <w:tcPr>
            <w:tcW w:w="1385" w:type="dxa"/>
          </w:tcPr>
          <w:p w14:paraId="511B2C37">
            <w:pPr>
              <w:jc w:val="left"/>
            </w:pPr>
            <w:r>
              <w:t>需要快速重新分组</w:t>
            </w:r>
          </w:p>
        </w:tc>
        <w:tc>
          <w:tcPr>
            <w:tcW w:w="1385" w:type="dxa"/>
          </w:tcPr>
          <w:p w14:paraId="0EC3CCA3">
            <w:pPr>
              <w:jc w:val="left"/>
            </w:pPr>
            <w:r>
              <w:t>是</w:t>
            </w:r>
          </w:p>
        </w:tc>
      </w:tr>
      <w:tr w14:paraId="5466C902">
        <w:trPr>
          <w:jc w:val="center"/>
        </w:trPr>
        <w:tc>
          <w:tcPr>
            <w:tcW w:w="1385" w:type="dxa"/>
          </w:tcPr>
          <w:p w14:paraId="6A7166C9">
            <w:pPr>
              <w:jc w:val="left"/>
            </w:pPr>
            <w:r>
              <w:rPr>
                <w:b/>
              </w:rPr>
              <w:t>长按积分按钮</w:t>
            </w:r>
          </w:p>
        </w:tc>
        <w:tc>
          <w:tcPr>
            <w:tcW w:w="1385" w:type="dxa"/>
          </w:tcPr>
          <w:p w14:paraId="52704367">
            <w:pPr>
              <w:jc w:val="left"/>
            </w:pPr>
            <w:r>
              <w:t>底部⌘按钮长按</w:t>
            </w:r>
          </w:p>
        </w:tc>
        <w:tc>
          <w:tcPr>
            <w:tcW w:w="1385" w:type="dxa"/>
          </w:tcPr>
          <w:p w14:paraId="7B4F098B">
            <w:pPr>
              <w:jc w:val="left"/>
            </w:pPr>
            <w:r>
              <w:t>第一队+1分</w:t>
            </w:r>
          </w:p>
        </w:tc>
        <w:tc>
          <w:tcPr>
            <w:tcW w:w="1385" w:type="dxa"/>
          </w:tcPr>
          <w:p w14:paraId="40E3B7C9">
            <w:pPr>
              <w:jc w:val="left"/>
            </w:pPr>
            <w:r>
              <w:t>振动+浮动+1动画</w:t>
            </w:r>
          </w:p>
        </w:tc>
        <w:tc>
          <w:tcPr>
            <w:tcW w:w="1385" w:type="dxa"/>
          </w:tcPr>
          <w:p w14:paraId="51447C8E">
            <w:pPr>
              <w:jc w:val="left"/>
            </w:pPr>
            <w:r>
              <w:t>当前环节积分</w:t>
            </w:r>
          </w:p>
        </w:tc>
        <w:tc>
          <w:tcPr>
            <w:tcW w:w="1385" w:type="dxa"/>
          </w:tcPr>
          <w:p w14:paraId="17A5BB1A">
            <w:pPr>
              <w:jc w:val="left"/>
            </w:pPr>
            <w:r>
              <w:t>是</w:t>
            </w:r>
          </w:p>
        </w:tc>
      </w:tr>
      <w:tr w14:paraId="689AA07D">
        <w:trPr>
          <w:jc w:val="center"/>
        </w:trPr>
        <w:tc>
          <w:tcPr>
            <w:tcW w:w="1385" w:type="dxa"/>
          </w:tcPr>
          <w:p w14:paraId="03C2B22A">
            <w:pPr>
              <w:jc w:val="left"/>
            </w:pPr>
            <w:r>
              <w:rPr>
                <w:b/>
              </w:rPr>
              <w:t>双击计时器</w:t>
            </w:r>
          </w:p>
        </w:tc>
        <w:tc>
          <w:tcPr>
            <w:tcW w:w="1385" w:type="dxa"/>
          </w:tcPr>
          <w:p w14:paraId="6AE34007">
            <w:pPr>
              <w:jc w:val="left"/>
            </w:pPr>
            <w:r>
              <w:t>顶部计时器区域</w:t>
            </w:r>
          </w:p>
        </w:tc>
        <w:tc>
          <w:tcPr>
            <w:tcW w:w="1385" w:type="dxa"/>
          </w:tcPr>
          <w:p w14:paraId="6EA769D3">
            <w:pPr>
              <w:jc w:val="left"/>
            </w:pPr>
            <w:r>
              <w:t>延时5分钟</w:t>
            </w:r>
          </w:p>
        </w:tc>
        <w:tc>
          <w:tcPr>
            <w:tcW w:w="1385" w:type="dxa"/>
          </w:tcPr>
          <w:p w14:paraId="72BF7668">
            <w:pPr>
              <w:jc w:val="left"/>
            </w:pPr>
            <w:r>
              <w:t>计时器数字跳动+振动</w:t>
            </w:r>
          </w:p>
        </w:tc>
        <w:tc>
          <w:tcPr>
            <w:tcW w:w="1385" w:type="dxa"/>
          </w:tcPr>
          <w:p w14:paraId="7991B1F2">
            <w:pPr>
              <w:jc w:val="left"/>
            </w:pPr>
            <w:r>
              <w:t>时间不够需要延时</w:t>
            </w:r>
          </w:p>
        </w:tc>
        <w:tc>
          <w:tcPr>
            <w:tcW w:w="1385" w:type="dxa"/>
          </w:tcPr>
          <w:p w14:paraId="6E03B686">
            <w:pPr>
              <w:jc w:val="left"/>
            </w:pPr>
            <w:r>
              <w:t>否</w:t>
            </w:r>
          </w:p>
        </w:tc>
      </w:tr>
      <w:tr w14:paraId="7BCCB4C2">
        <w:trPr>
          <w:jc w:val="center"/>
        </w:trPr>
        <w:tc>
          <w:tcPr>
            <w:tcW w:w="1385" w:type="dxa"/>
          </w:tcPr>
          <w:p w14:paraId="304818DC">
            <w:pPr>
              <w:jc w:val="left"/>
            </w:pPr>
            <w:r>
              <w:rPr>
                <w:b/>
              </w:rPr>
              <w:t>右滑</w:t>
            </w:r>
          </w:p>
        </w:tc>
        <w:tc>
          <w:tcPr>
            <w:tcW w:w="1385" w:type="dxa"/>
          </w:tcPr>
          <w:p w14:paraId="70D49F30">
            <w:pPr>
              <w:jc w:val="left"/>
            </w:pPr>
            <w:r>
              <w:t>屏幕中下部右滑</w:t>
            </w:r>
          </w:p>
        </w:tc>
        <w:tc>
          <w:tcPr>
            <w:tcW w:w="1385" w:type="dxa"/>
          </w:tcPr>
          <w:p w14:paraId="2FA70478">
            <w:pPr>
              <w:jc w:val="left"/>
            </w:pPr>
            <w:r>
              <w:t>推进下一环节</w:t>
            </w:r>
          </w:p>
        </w:tc>
        <w:tc>
          <w:tcPr>
            <w:tcW w:w="1385" w:type="dxa"/>
          </w:tcPr>
          <w:p w14:paraId="1673746B">
            <w:pPr>
              <w:jc w:val="left"/>
            </w:pPr>
            <w:r>
              <w:t>环节卡片切换动画</w:t>
            </w:r>
          </w:p>
        </w:tc>
        <w:tc>
          <w:tcPr>
            <w:tcW w:w="1385" w:type="dxa"/>
          </w:tcPr>
          <w:p w14:paraId="64EFB8C9">
            <w:pPr>
              <w:jc w:val="left"/>
            </w:pPr>
            <w:r>
              <w:t>当前环节完成</w:t>
            </w:r>
          </w:p>
        </w:tc>
        <w:tc>
          <w:tcPr>
            <w:tcW w:w="1385" w:type="dxa"/>
          </w:tcPr>
          <w:p w14:paraId="0C405CA6">
            <w:pPr>
              <w:jc w:val="left"/>
            </w:pPr>
            <w:r>
              <w:t>否</w:t>
            </w:r>
          </w:p>
        </w:tc>
      </w:tr>
      <w:tr w14:paraId="7136B4AB">
        <w:trPr>
          <w:jc w:val="center"/>
        </w:trPr>
        <w:tc>
          <w:tcPr>
            <w:tcW w:w="1385" w:type="dxa"/>
          </w:tcPr>
          <w:p w14:paraId="4775E0B2">
            <w:pPr>
              <w:jc w:val="left"/>
            </w:pPr>
            <w:r>
              <w:rPr>
                <w:b/>
              </w:rPr>
              <w:t>左滑</w:t>
            </w:r>
          </w:p>
        </w:tc>
        <w:tc>
          <w:tcPr>
            <w:tcW w:w="1385" w:type="dxa"/>
          </w:tcPr>
          <w:p w14:paraId="6331B6B4">
            <w:pPr>
              <w:jc w:val="left"/>
            </w:pPr>
            <w:r>
              <w:t>屏幕中下部左滑</w:t>
            </w:r>
          </w:p>
        </w:tc>
        <w:tc>
          <w:tcPr>
            <w:tcW w:w="1385" w:type="dxa"/>
          </w:tcPr>
          <w:p w14:paraId="7595258B">
            <w:pPr>
              <w:jc w:val="left"/>
            </w:pPr>
            <w:r>
              <w:t>回退上一环节</w:t>
            </w:r>
          </w:p>
        </w:tc>
        <w:tc>
          <w:tcPr>
            <w:tcW w:w="1385" w:type="dxa"/>
          </w:tcPr>
          <w:p w14:paraId="609DE51D">
            <w:pPr>
              <w:jc w:val="left"/>
            </w:pPr>
            <w:r>
              <w:t>环节卡片切换动画</w:t>
            </w:r>
          </w:p>
        </w:tc>
        <w:tc>
          <w:tcPr>
            <w:tcW w:w="1385" w:type="dxa"/>
          </w:tcPr>
          <w:p w14:paraId="5480C26B">
            <w:pPr>
              <w:jc w:val="left"/>
            </w:pPr>
            <w:r>
              <w:t>需要回看上一环节</w:t>
            </w:r>
          </w:p>
        </w:tc>
        <w:tc>
          <w:tcPr>
            <w:tcW w:w="1385" w:type="dxa"/>
          </w:tcPr>
          <w:p w14:paraId="0F0C34ED">
            <w:pPr>
              <w:jc w:val="left"/>
            </w:pPr>
            <w:r>
              <w:t>否</w:t>
            </w:r>
          </w:p>
        </w:tc>
      </w:tr>
      <w:tr w14:paraId="2D992B52">
        <w:trPr>
          <w:jc w:val="center"/>
        </w:trPr>
        <w:tc>
          <w:tcPr>
            <w:tcW w:w="1385" w:type="dxa"/>
          </w:tcPr>
          <w:p w14:paraId="42FBCCF7">
            <w:pPr>
              <w:jc w:val="left"/>
            </w:pPr>
            <w:r>
              <w:rPr>
                <w:b/>
              </w:rPr>
              <w:t>上滑⌘按钮</w:t>
            </w:r>
          </w:p>
        </w:tc>
        <w:tc>
          <w:tcPr>
            <w:tcW w:w="1385" w:type="dxa"/>
          </w:tcPr>
          <w:p w14:paraId="578AAF5B">
            <w:pPr>
              <w:jc w:val="left"/>
            </w:pPr>
            <w:r>
              <w:t>底部⌘按钮上滑</w:t>
            </w:r>
          </w:p>
        </w:tc>
        <w:tc>
          <w:tcPr>
            <w:tcW w:w="1385" w:type="dxa"/>
          </w:tcPr>
          <w:p w14:paraId="310514E5">
            <w:pPr>
              <w:jc w:val="left"/>
            </w:pPr>
            <w:r>
              <w:t>打开指令面板</w:t>
            </w:r>
          </w:p>
        </w:tc>
        <w:tc>
          <w:tcPr>
            <w:tcW w:w="1385" w:type="dxa"/>
          </w:tcPr>
          <w:p w14:paraId="70590C07">
            <w:pPr>
              <w:jc w:val="left"/>
            </w:pPr>
            <w:r>
              <w:t>指令面板弹出</w:t>
            </w:r>
          </w:p>
        </w:tc>
        <w:tc>
          <w:tcPr>
            <w:tcW w:w="1385" w:type="dxa"/>
          </w:tcPr>
          <w:p w14:paraId="0B908431">
            <w:pPr>
              <w:jc w:val="left"/>
            </w:pPr>
            <w:r>
              <w:t>需要执行任何操作</w:t>
            </w:r>
          </w:p>
        </w:tc>
        <w:tc>
          <w:tcPr>
            <w:tcW w:w="1385" w:type="dxa"/>
          </w:tcPr>
          <w:p w14:paraId="49990FA2">
            <w:pPr>
              <w:jc w:val="left"/>
            </w:pPr>
            <w:r>
              <w:t>否</w:t>
            </w:r>
          </w:p>
        </w:tc>
      </w:tr>
      <w:tr w14:paraId="1977781C">
        <w:trPr>
          <w:jc w:val="center"/>
        </w:trPr>
        <w:tc>
          <w:tcPr>
            <w:tcW w:w="1385" w:type="dxa"/>
          </w:tcPr>
          <w:p w14:paraId="51080DC0">
            <w:pPr>
              <w:jc w:val="left"/>
            </w:pPr>
            <w:r>
              <w:rPr>
                <w:b/>
              </w:rPr>
              <w:t>双指点击</w:t>
            </w:r>
          </w:p>
        </w:tc>
        <w:tc>
          <w:tcPr>
            <w:tcW w:w="1385" w:type="dxa"/>
          </w:tcPr>
          <w:p w14:paraId="7F18E92B">
            <w:pPr>
              <w:jc w:val="left"/>
            </w:pPr>
            <w:r>
              <w:t>屏幕任意位置</w:t>
            </w:r>
          </w:p>
        </w:tc>
        <w:tc>
          <w:tcPr>
            <w:tcW w:w="1385" w:type="dxa"/>
          </w:tcPr>
          <w:p w14:paraId="68FB789D">
            <w:pPr>
              <w:jc w:val="left"/>
            </w:pPr>
            <w:r>
              <w:t>截图保存当前画面</w:t>
            </w:r>
          </w:p>
        </w:tc>
        <w:tc>
          <w:tcPr>
            <w:tcW w:w="1385" w:type="dxa"/>
          </w:tcPr>
          <w:p w14:paraId="6798895E">
            <w:pPr>
              <w:jc w:val="left"/>
            </w:pPr>
            <w:r>
              <w:t>截图音效+Toast</w:t>
            </w:r>
          </w:p>
        </w:tc>
        <w:tc>
          <w:tcPr>
            <w:tcW w:w="1385" w:type="dxa"/>
          </w:tcPr>
          <w:p w14:paraId="212CBF1C">
            <w:pPr>
              <w:jc w:val="left"/>
            </w:pPr>
            <w:r>
              <w:t>需要保存现场状态</w:t>
            </w:r>
          </w:p>
        </w:tc>
        <w:tc>
          <w:tcPr>
            <w:tcW w:w="1385" w:type="dxa"/>
          </w:tcPr>
          <w:p w14:paraId="1B1EA4EE">
            <w:pPr>
              <w:jc w:val="left"/>
            </w:pPr>
            <w:r>
              <w:t>是</w:t>
            </w:r>
          </w:p>
        </w:tc>
      </w:tr>
    </w:tbl>
    <w:p w14:paraId="720CD3C2"/>
    <w:p w14:paraId="48A662FF">
      <w:r>
        <w:rPr>
          <w:b/>
        </w:rPr>
        <w:t>手势冲突处理：</w:t>
      </w:r>
    </w:p>
    <w:p w14:paraId="69C9628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优先级规则：</w:t>
      </w:r>
      <w:r>
        <w:rPr>
          <w:rStyle w:val="165"/>
        </w:rPr>
        <w:br w:type="textWrapping"/>
      </w:r>
      <w:r>
        <w:rPr>
          <w:rStyle w:val="165"/>
        </w:rPr>
        <w:t xml:space="preserve">  1. 系统手势（返回、通知中心等）&gt; 应用手势</w:t>
      </w:r>
      <w:r>
        <w:rPr>
          <w:rStyle w:val="165"/>
        </w:rPr>
        <w:br w:type="textWrapping"/>
      </w:r>
      <w:r>
        <w:rPr>
          <w:rStyle w:val="165"/>
        </w:rPr>
        <w:t xml:space="preserve">  2. 指令面板打开时，手势临时禁用</w:t>
      </w:r>
      <w:r>
        <w:rPr>
          <w:rStyle w:val="165"/>
        </w:rPr>
        <w:br w:type="textWrapping"/>
      </w:r>
      <w:r>
        <w:rPr>
          <w:rStyle w:val="165"/>
        </w:rPr>
        <w:t xml:space="preserve">  3. 半屏弹窗打开时，右滑/左滑临时禁用</w:t>
      </w:r>
      <w:r>
        <w:rPr>
          <w:rStyle w:val="165"/>
        </w:rPr>
        <w:br w:type="textWrapping"/>
      </w:r>
      <w:r>
        <w:rPr>
          <w:rStyle w:val="165"/>
        </w:rPr>
        <w:t xml:space="preserve">  4. 摇一摇需连续2次触发（防误触）</w:t>
      </w:r>
      <w:r>
        <w:rPr>
          <w:rStyle w:val="165"/>
        </w:rPr>
        <w:br w:type="textWrapping"/>
      </w:r>
      <w:r>
        <w:rPr>
          <w:rStyle w:val="165"/>
        </w:rPr>
        <w:t xml:space="preserve">  5. 长按需持续0.5秒触发（区分点击和长按）</w:t>
      </w:r>
      <w:r>
        <w:rPr>
          <w:rStyle w:val="165"/>
        </w:rPr>
        <w:br w:type="textWrapping"/>
      </w:r>
    </w:p>
    <w:p w14:paraId="322404E3">
      <w:r>
        <w:rPr>
          <w:b/>
        </w:rPr>
        <w:t>手势教学策略：</w:t>
      </w:r>
    </w:p>
    <w:p w14:paraId="52E81A9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首次进入现场模式：</w:t>
      </w:r>
      <w:r>
        <w:rPr>
          <w:rStyle w:val="165"/>
        </w:rPr>
        <w:br w:type="textWrapping"/>
      </w:r>
      <w:r>
        <w:rPr>
          <w:rStyle w:val="165"/>
        </w:rPr>
        <w:t xml:space="preserve">  → 展示手势引导浮层（3步，可跳过）</w:t>
      </w:r>
      <w:r>
        <w:rPr>
          <w:rStyle w:val="165"/>
        </w:rPr>
        <w:br w:type="textWrapping"/>
      </w:r>
      <w:r>
        <w:rPr>
          <w:rStyle w:val="165"/>
        </w:rPr>
        <w:t xml:space="preserve">  → 第1步："右滑推进下一环节"（手势动画）</w:t>
      </w:r>
      <w:r>
        <w:rPr>
          <w:rStyle w:val="165"/>
        </w:rPr>
        <w:br w:type="textWrapping"/>
      </w:r>
      <w:r>
        <w:rPr>
          <w:rStyle w:val="165"/>
        </w:rPr>
        <w:t xml:space="preserve">  → 第2步："双击计时器延时5分钟"（手势动画）</w:t>
      </w:r>
      <w:r>
        <w:rPr>
          <w:rStyle w:val="165"/>
        </w:rPr>
        <w:br w:type="textWrapping"/>
      </w:r>
      <w:r>
        <w:rPr>
          <w:rStyle w:val="165"/>
        </w:rPr>
        <w:t xml:space="preserve">  → 第3步："上滑⌘按钮打开更多操作"（手势动画）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渐进式提示：</w:t>
      </w:r>
      <w:r>
        <w:rPr>
          <w:rStyle w:val="165"/>
        </w:rPr>
        <w:br w:type="textWrapping"/>
      </w:r>
      <w:r>
        <w:rPr>
          <w:rStyle w:val="165"/>
        </w:rPr>
        <w:t xml:space="preserve">  → 前3次使用现场模式，手势操作时弹出"💡你也可以摇一摇来快速分组"</w:t>
      </w:r>
      <w:r>
        <w:rPr>
          <w:rStyle w:val="165"/>
        </w:rPr>
        <w:br w:type="textWrapping"/>
      </w:r>
      <w:r>
        <w:rPr>
          <w:rStyle w:val="165"/>
        </w:rPr>
        <w:t xml:space="preserve">  → 第4次起不再提示</w:t>
      </w:r>
      <w:r>
        <w:rPr>
          <w:rStyle w:val="165"/>
        </w:rPr>
        <w:br w:type="textWrapping"/>
      </w:r>
      <w:r>
        <w:rPr>
          <w:rStyle w:val="165"/>
        </w:rPr>
        <w:t xml:space="preserve">  → 设置中可重新查看手势教学</w:t>
      </w:r>
      <w:r>
        <w:rPr>
          <w:rStyle w:val="165"/>
        </w:rPr>
        <w:br w:type="textWrapping"/>
      </w:r>
    </w:p>
    <w:p w14:paraId="41D78886">
      <w:pPr>
        <w:pStyle w:val="5"/>
      </w:pPr>
      <w:r>
        <w:t>2.4 信息密度分层策略</w:t>
      </w:r>
    </w:p>
    <w:p w14:paraId="1B607299">
      <w:r>
        <w:rPr>
          <w:b/>
        </w:rPr>
        <w:t>三层信息密度模型：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92678CC">
        <w:trPr>
          <w:jc w:val="center"/>
        </w:trPr>
        <w:tc>
          <w:tcPr>
            <w:tcW w:w="2078" w:type="dxa"/>
            <w:shd w:val="clear" w:color="auto" w:fill="F2F2F2"/>
          </w:tcPr>
          <w:p w14:paraId="6AD1B12A">
            <w:pPr>
              <w:jc w:val="left"/>
            </w:pPr>
            <w:r>
              <w:rPr>
                <w:b/>
              </w:rPr>
              <w:t>层级</w:t>
            </w:r>
          </w:p>
        </w:tc>
        <w:tc>
          <w:tcPr>
            <w:tcW w:w="2078" w:type="dxa"/>
            <w:shd w:val="clear" w:color="auto" w:fill="F2F2F2"/>
          </w:tcPr>
          <w:p w14:paraId="6C0DD3CB">
            <w:pPr>
              <w:jc w:val="left"/>
            </w:pPr>
            <w:r>
              <w:rPr>
                <w:b/>
              </w:rPr>
              <w:t>场景</w:t>
            </w:r>
          </w:p>
        </w:tc>
        <w:tc>
          <w:tcPr>
            <w:tcW w:w="2078" w:type="dxa"/>
            <w:shd w:val="clear" w:color="auto" w:fill="F2F2F2"/>
          </w:tcPr>
          <w:p w14:paraId="6E288A86">
            <w:pPr>
              <w:jc w:val="left"/>
            </w:pPr>
            <w:r>
              <w:rPr>
                <w:b/>
              </w:rPr>
              <w:t>信息量</w:t>
            </w:r>
          </w:p>
        </w:tc>
        <w:tc>
          <w:tcPr>
            <w:tcW w:w="2078" w:type="dxa"/>
            <w:shd w:val="clear" w:color="auto" w:fill="F2F2F2"/>
          </w:tcPr>
          <w:p w14:paraId="0E07F457">
            <w:pPr>
              <w:jc w:val="left"/>
            </w:pPr>
            <w:r>
              <w:rPr>
                <w:b/>
              </w:rPr>
              <w:t>示例</w:t>
            </w:r>
          </w:p>
        </w:tc>
      </w:tr>
      <w:tr w14:paraId="08B5445F">
        <w:trPr>
          <w:jc w:val="center"/>
        </w:trPr>
        <w:tc>
          <w:tcPr>
            <w:tcW w:w="2078" w:type="dxa"/>
          </w:tcPr>
          <w:p w14:paraId="4939B828">
            <w:pPr>
              <w:jc w:val="left"/>
            </w:pPr>
            <w:r>
              <w:rPr>
                <w:b/>
              </w:rPr>
              <w:t>L1 极简层</w:t>
            </w:r>
          </w:p>
        </w:tc>
        <w:tc>
          <w:tcPr>
            <w:tcW w:w="2078" w:type="dxa"/>
          </w:tcPr>
          <w:p w14:paraId="455489BB">
            <w:pPr>
              <w:jc w:val="left"/>
            </w:pPr>
            <w:r>
              <w:t>现场模式主屏</w:t>
            </w:r>
          </w:p>
        </w:tc>
        <w:tc>
          <w:tcPr>
            <w:tcW w:w="2078" w:type="dxa"/>
          </w:tcPr>
          <w:p w14:paraId="00362CEA">
            <w:pPr>
              <w:jc w:val="left"/>
            </w:pPr>
            <w:r>
              <w:t>当前环节名+计时器+规则要点(1-3条)+进度提示</w:t>
            </w:r>
          </w:p>
        </w:tc>
        <w:tc>
          <w:tcPr>
            <w:tcW w:w="2078" w:type="dxa"/>
          </w:tcPr>
          <w:p w14:paraId="3F6784FE">
            <w:pPr>
              <w:jc w:val="left"/>
            </w:pPr>
            <w:r>
              <w:t>"盲人方阵 · 剩余12min · 团队蒙眼完成方阵"</w:t>
            </w:r>
          </w:p>
        </w:tc>
      </w:tr>
      <w:tr w14:paraId="4B4B7CD9">
        <w:trPr>
          <w:jc w:val="center"/>
        </w:trPr>
        <w:tc>
          <w:tcPr>
            <w:tcW w:w="2078" w:type="dxa"/>
          </w:tcPr>
          <w:p w14:paraId="341B57DD">
            <w:pPr>
              <w:jc w:val="left"/>
            </w:pPr>
            <w:r>
              <w:rPr>
                <w:b/>
              </w:rPr>
              <w:t>L2 要点层</w:t>
            </w:r>
          </w:p>
        </w:tc>
        <w:tc>
          <w:tcPr>
            <w:tcW w:w="2078" w:type="dxa"/>
          </w:tcPr>
          <w:p w14:paraId="769E1A06">
            <w:pPr>
              <w:jc w:val="left"/>
            </w:pPr>
            <w:r>
              <w:t>点击展开/指令面板查看</w:t>
            </w:r>
          </w:p>
        </w:tc>
        <w:tc>
          <w:tcPr>
            <w:tcW w:w="2078" w:type="dxa"/>
          </w:tcPr>
          <w:p w14:paraId="57322FC0">
            <w:pPr>
              <w:jc w:val="left"/>
            </w:pPr>
            <w:r>
              <w:t>完整规则+学习要点+复盘问题</w:t>
            </w:r>
          </w:p>
        </w:tc>
        <w:tc>
          <w:tcPr>
            <w:tcW w:w="2078" w:type="dxa"/>
          </w:tcPr>
          <w:p w14:paraId="09CC26FA">
            <w:pPr>
              <w:jc w:val="left"/>
            </w:pPr>
            <w:r>
              <w:t>规则全文+3条学习要点+4个复盘问题</w:t>
            </w:r>
          </w:p>
        </w:tc>
      </w:tr>
      <w:tr w14:paraId="304155C5">
        <w:trPr>
          <w:jc w:val="center"/>
        </w:trPr>
        <w:tc>
          <w:tcPr>
            <w:tcW w:w="2078" w:type="dxa"/>
          </w:tcPr>
          <w:p w14:paraId="6D4351AA">
            <w:pPr>
              <w:jc w:val="left"/>
            </w:pPr>
            <w:r>
              <w:rPr>
                <w:b/>
              </w:rPr>
              <w:t>L3 完整层</w:t>
            </w:r>
          </w:p>
        </w:tc>
        <w:tc>
          <w:tcPr>
            <w:tcW w:w="2078" w:type="dxa"/>
          </w:tcPr>
          <w:p w14:paraId="5EB2511A">
            <w:pPr>
              <w:jc w:val="left"/>
            </w:pPr>
            <w:r>
              <w:t>备课/编辑模式</w:t>
            </w:r>
          </w:p>
        </w:tc>
        <w:tc>
          <w:tcPr>
            <w:tcW w:w="2078" w:type="dxa"/>
          </w:tcPr>
          <w:p w14:paraId="1D2F9D22">
            <w:pPr>
              <w:jc w:val="left"/>
            </w:pPr>
            <w:r>
              <w:t>全部信息+备注+变化玩法+带领者Tips</w:t>
            </w:r>
          </w:p>
        </w:tc>
        <w:tc>
          <w:tcPr>
            <w:tcW w:w="2078" w:type="dxa"/>
          </w:tcPr>
          <w:p w14:paraId="7505F9F1">
            <w:pPr>
              <w:jc w:val="left"/>
            </w:pPr>
            <w:r>
              <w:t>活动详情页的全部内容</w:t>
            </w:r>
          </w:p>
        </w:tc>
      </w:tr>
    </w:tbl>
    <w:p w14:paraId="22365DD9"/>
    <w:p w14:paraId="1E7A0823">
      <w:r>
        <w:rPr>
          <w:b/>
        </w:rPr>
        <w:t>分层规则：</w:t>
      </w:r>
    </w:p>
    <w:p w14:paraId="2DEF2ED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信息展示规则：</w:t>
      </w:r>
      <w:r>
        <w:rPr>
          <w:rStyle w:val="165"/>
        </w:rPr>
        <w:br w:type="textWrapping"/>
      </w:r>
      <w:r>
        <w:rPr>
          <w:rStyle w:val="165"/>
        </w:rPr>
        <w:t xml:space="preserve">  · 现场模式默认展示 L1</w:t>
      </w:r>
      <w:r>
        <w:rPr>
          <w:rStyle w:val="165"/>
        </w:rPr>
        <w:br w:type="textWrapping"/>
      </w:r>
      <w:r>
        <w:rPr>
          <w:rStyle w:val="165"/>
        </w:rPr>
        <w:t xml:space="preserve">  · 点击环节卡片 → 展开 L2（半屏弹窗）</w:t>
      </w:r>
      <w:r>
        <w:rPr>
          <w:rStyle w:val="165"/>
        </w:rPr>
        <w:br w:type="textWrapping"/>
      </w:r>
      <w:r>
        <w:rPr>
          <w:rStyle w:val="165"/>
        </w:rPr>
        <w:t xml:space="preserve">  · 指令面板输入"规则" → 展示 L2</w:t>
      </w:r>
      <w:r>
        <w:rPr>
          <w:rStyle w:val="165"/>
        </w:rPr>
        <w:br w:type="textWrapping"/>
      </w:r>
      <w:r>
        <w:rPr>
          <w:rStyle w:val="165"/>
        </w:rPr>
        <w:t xml:space="preserve">  · 备课模式默认展示 L2，可展开 L3</w:t>
      </w:r>
      <w:r>
        <w:rPr>
          <w:rStyle w:val="165"/>
        </w:rPr>
        <w:br w:type="textWrapping"/>
      </w:r>
      <w:r>
        <w:rPr>
          <w:rStyle w:val="165"/>
        </w:rPr>
        <w:t xml:space="preserve">  · 活动详情页展示 L3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L1 信息选择规则：</w:t>
      </w:r>
      <w:r>
        <w:rPr>
          <w:rStyle w:val="165"/>
        </w:rPr>
        <w:br w:type="textWrapping"/>
      </w:r>
      <w:r>
        <w:rPr>
          <w:rStyle w:val="165"/>
        </w:rPr>
        <w:t xml:space="preserve">  · 环节名：取方案中的活动名</w:t>
      </w:r>
      <w:r>
        <w:rPr>
          <w:rStyle w:val="165"/>
        </w:rPr>
        <w:br w:type="textWrapping"/>
      </w:r>
      <w:r>
        <w:rPr>
          <w:rStyle w:val="165"/>
        </w:rPr>
        <w:t xml:space="preserve">  · 计时器：实时倒计时</w:t>
      </w:r>
      <w:r>
        <w:rPr>
          <w:rStyle w:val="165"/>
        </w:rPr>
        <w:br w:type="textWrapping"/>
      </w:r>
      <w:r>
        <w:rPr>
          <w:rStyle w:val="165"/>
        </w:rPr>
        <w:t xml:space="preserve">  · 规则要点：从规则全文中提取前3条关键要点（AI摘要或后台配置）</w:t>
      </w:r>
      <w:r>
        <w:rPr>
          <w:rStyle w:val="165"/>
        </w:rPr>
        <w:br w:type="textWrapping"/>
      </w:r>
      <w:r>
        <w:rPr>
          <w:rStyle w:val="165"/>
        </w:rPr>
        <w:t xml:space="preserve">  · 进度提示：如"下一环节：复盘引导 · 20min"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L2 信息过渡动画：</w:t>
      </w:r>
      <w:r>
        <w:rPr>
          <w:rStyle w:val="165"/>
        </w:rPr>
        <w:br w:type="textWrapping"/>
      </w:r>
      <w:r>
        <w:rPr>
          <w:rStyle w:val="165"/>
        </w:rPr>
        <w:t xml:space="preserve">  · L1 → L2：从底部滑出半屏卡片，覆盖L1信息的下半部分</w:t>
      </w:r>
      <w:r>
        <w:rPr>
          <w:rStyle w:val="165"/>
        </w:rPr>
        <w:br w:type="textWrapping"/>
      </w:r>
      <w:r>
        <w:rPr>
          <w:rStyle w:val="165"/>
        </w:rPr>
        <w:t xml:space="preserve">  · 保留计时器可见（半屏卡片不遮挡顶部计时器）</w:t>
      </w:r>
      <w:r>
        <w:rPr>
          <w:rStyle w:val="165"/>
        </w:rPr>
        <w:br w:type="textWrapping"/>
      </w:r>
    </w:p>
    <w:p w14:paraId="080A724E">
      <w:pPr>
        <w:pStyle w:val="169"/>
        <w:pBdr>
          <w:top w:val="single" w:color="CCCCCC" w:sz="8" w:space="0"/>
        </w:pBdr>
        <w:spacing w:after="240"/>
      </w:pPr>
    </w:p>
    <w:p w14:paraId="18F9C004">
      <w:pPr>
        <w:pStyle w:val="4"/>
      </w:pPr>
      <w:r>
        <w:t>三、页面结构</w:t>
      </w:r>
    </w:p>
    <w:p w14:paraId="703828ED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v3.0 核心变更</w:t>
      </w:r>
      <w:r>
        <w:t>：保留v2.1的3Tab架构，重新定义每个页面的交互范式。现场模式从"沉浸式工具箱"升级为"极简决策面板"，工具隐形化，操作手势化，信息分层化。</w:t>
      </w:r>
    </w:p>
    <w:p w14:paraId="5F155280">
      <w:pPr>
        <w:pStyle w:val="5"/>
      </w:pPr>
      <w:r>
        <w:t>3.1 信息架构设计原则（v3.0升级）</w:t>
      </w:r>
    </w:p>
    <w:p w14:paraId="5C3A9C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系统推进</w:t>
      </w:r>
      <w:r>
        <w:t>：系统基于方案数据自动推导，培训师只做关键决策（v3.0新增）</w:t>
      </w:r>
    </w:p>
    <w:p w14:paraId="284418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工具隐形</w:t>
      </w:r>
      <w:r>
        <w:t>：工具不占据常驻UI，通过指令面板按需召唤（v3.0新增）</w:t>
      </w:r>
    </w:p>
    <w:p w14:paraId="699287B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2秒操作</w:t>
      </w:r>
      <w:r>
        <w:t>：高频操作通过物理手势完成，不超过2秒（v3.0新增）</w:t>
      </w:r>
    </w:p>
    <w:p w14:paraId="3A442A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拇指优先</w:t>
      </w:r>
      <w:r>
        <w:t>：所有操作在屏幕底部1/3，单手可完成（v3.0新增）</w:t>
      </w:r>
    </w:p>
    <w:p w14:paraId="47A8BD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密度分层</w:t>
      </w:r>
      <w:r>
        <w:t>：现场极简、备课详尽，按场景控制信息量（v3.0新增）</w:t>
      </w:r>
    </w:p>
    <w:p w14:paraId="7B8B5E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场景驱动</w:t>
      </w:r>
      <w:r>
        <w:t>：用户按「备课→开课→复盘」的场景思维而非功能分类来使用产品（保留v2.1）</w:t>
      </w:r>
    </w:p>
    <w:p w14:paraId="71E99F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链路连贯</w:t>
      </w:r>
      <w:r>
        <w:t>：签到→分组→环节→复盘→反馈，一条链路自动推进（保留v2.1）</w:t>
      </w:r>
    </w:p>
    <w:p w14:paraId="77C6131D">
      <w:pPr>
        <w:pStyle w:val="5"/>
      </w:pPr>
      <w:r>
        <w:t>3.2 小程序端页面树</w:t>
      </w:r>
    </w:p>
    <w:p w14:paraId="6EF648A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首页（三场景入口 + 最近记录）</w:t>
      </w:r>
      <w:r>
        <w:rPr>
          <w:rStyle w:val="165"/>
        </w:rPr>
        <w:br w:type="textWrapping"/>
      </w:r>
      <w:r>
        <w:rPr>
          <w:rStyle w:val="165"/>
        </w:rPr>
        <w:t>├── 🎯 我要备课（备课模式）</w:t>
      </w:r>
      <w:r>
        <w:rPr>
          <w:rStyle w:val="165"/>
        </w:rPr>
        <w:br w:type="textWrapping"/>
      </w:r>
      <w:r>
        <w:rPr>
          <w:rStyle w:val="165"/>
        </w:rPr>
        <w:t>│   ├── 活动库（搜索+推荐，长按快捷添加）</w:t>
      </w:r>
      <w:r>
        <w:rPr>
          <w:rStyle w:val="165"/>
        </w:rPr>
        <w:br w:type="textWrapping"/>
      </w:r>
      <w:r>
        <w:rPr>
          <w:rStyle w:val="165"/>
        </w:rPr>
        <w:t>│   │   ├── 活动列表页</w:t>
      </w:r>
      <w:r>
        <w:rPr>
          <w:rStyle w:val="165"/>
        </w:rPr>
        <w:br w:type="textWrapping"/>
      </w:r>
      <w:r>
        <w:rPr>
          <w:rStyle w:val="165"/>
        </w:rPr>
        <w:t>│   │   ├── 活动详情页</w:t>
      </w:r>
      <w:r>
        <w:rPr>
          <w:rStyle w:val="165"/>
        </w:rPr>
        <w:br w:type="textWrapping"/>
      </w:r>
      <w:r>
        <w:rPr>
          <w:rStyle w:val="165"/>
        </w:rPr>
        <w:t>│   │   └── 收藏的活动</w:t>
      </w:r>
      <w:r>
        <w:rPr>
          <w:rStyle w:val="165"/>
        </w:rPr>
        <w:br w:type="textWrapping"/>
      </w:r>
      <w:r>
        <w:rPr>
          <w:rStyle w:val="165"/>
        </w:rPr>
        <w:t>│   ├── 方案列表</w:t>
      </w:r>
      <w:r>
        <w:rPr>
          <w:rStyle w:val="165"/>
        </w:rPr>
        <w:br w:type="textWrapping"/>
      </w:r>
      <w:r>
        <w:rPr>
          <w:rStyle w:val="165"/>
        </w:rPr>
        <w:t>│   │   ├── 新建方案页（★v3.0新增完整描述）</w:t>
      </w:r>
      <w:r>
        <w:rPr>
          <w:rStyle w:val="165"/>
        </w:rPr>
        <w:br w:type="textWrapping"/>
      </w:r>
      <w:r>
        <w:rPr>
          <w:rStyle w:val="165"/>
        </w:rPr>
        <w:t>│   │   ├── 创建/编辑方案页（五段式，活动选择器半屏弹窗）</w:t>
      </w:r>
      <w:r>
        <w:rPr>
          <w:rStyle w:val="165"/>
        </w:rPr>
        <w:br w:type="textWrapping"/>
      </w:r>
      <w:r>
        <w:rPr>
          <w:rStyle w:val="165"/>
        </w:rPr>
        <w:t>│   │   ├── 方案预览页</w:t>
      </w:r>
      <w:r>
        <w:rPr>
          <w:rStyle w:val="165"/>
        </w:rPr>
        <w:br w:type="textWrapping"/>
      </w:r>
      <w:r>
        <w:rPr>
          <w:rStyle w:val="165"/>
        </w:rPr>
        <w:t>│   │   └── 方案导出页</w:t>
      </w:r>
      <w:r>
        <w:rPr>
          <w:rStyle w:val="165"/>
        </w:rPr>
        <w:br w:type="textWrapping"/>
      </w:r>
      <w:r>
        <w:rPr>
          <w:rStyle w:val="165"/>
        </w:rPr>
        <w:t>│   └── 我的工作坊（即兴版备课，保留）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🔴 我要开课（现场模式）★ 核心体验</w:t>
      </w:r>
      <w:r>
        <w:rPr>
          <w:rStyle w:val="165"/>
        </w:rPr>
        <w:br w:type="textWrapping"/>
      </w:r>
      <w:r>
        <w:rPr>
          <w:rStyle w:val="165"/>
        </w:rPr>
        <w:t>│   ├── 流程模板选择器（★v3.0新增：5种模板入口）</w:t>
      </w:r>
      <w:r>
        <w:rPr>
          <w:rStyle w:val="165"/>
        </w:rPr>
        <w:br w:type="textWrapping"/>
      </w:r>
      <w:r>
        <w:rPr>
          <w:rStyle w:val="165"/>
        </w:rPr>
        <w:t>│   ├── 现场准备页（★v3.0新增：按模板类型自动推导+一键开始）</w:t>
      </w:r>
      <w:r>
        <w:rPr>
          <w:rStyle w:val="165"/>
        </w:rPr>
        <w:br w:type="textWrapping"/>
      </w:r>
      <w:r>
        <w:rPr>
          <w:rStyle w:val="165"/>
        </w:rPr>
        <w:t>│   ├── 现场流程页（★v3.0重写：极简+拇指区+指令面板）</w:t>
      </w:r>
      <w:r>
        <w:rPr>
          <w:rStyle w:val="165"/>
        </w:rPr>
        <w:br w:type="textWrapping"/>
      </w:r>
      <w:r>
        <w:rPr>
          <w:rStyle w:val="165"/>
        </w:rPr>
        <w:t>│   │   ├── ⌘指令面板（★v3.0核心：取代底部工具栏）</w:t>
      </w:r>
      <w:r>
        <w:rPr>
          <w:rStyle w:val="165"/>
        </w:rPr>
        <w:br w:type="textWrapping"/>
      </w:r>
      <w:r>
        <w:rPr>
          <w:rStyle w:val="165"/>
        </w:rPr>
        <w:t>│   │   ├── 签到（半屏弹出）</w:t>
      </w:r>
      <w:r>
        <w:rPr>
          <w:rStyle w:val="165"/>
        </w:rPr>
        <w:br w:type="textWrapping"/>
      </w:r>
      <w:r>
        <w:rPr>
          <w:rStyle w:val="165"/>
        </w:rPr>
        <w:t>│   │   ├── 分组（半屏弹出）</w:t>
      </w:r>
      <w:r>
        <w:rPr>
          <w:rStyle w:val="165"/>
        </w:rPr>
        <w:br w:type="textWrapping"/>
      </w:r>
      <w:r>
        <w:rPr>
          <w:rStyle w:val="165"/>
        </w:rPr>
        <w:t>│   │   ├── 积分（半屏弹出）</w:t>
      </w:r>
      <w:r>
        <w:rPr>
          <w:rStyle w:val="165"/>
        </w:rPr>
        <w:br w:type="textWrapping"/>
      </w:r>
      <w:r>
        <w:rPr>
          <w:rStyle w:val="165"/>
        </w:rPr>
        <w:t>│   │   ├── 互动-词云/投票（半屏弹出）</w:t>
      </w:r>
      <w:r>
        <w:rPr>
          <w:rStyle w:val="165"/>
        </w:rPr>
        <w:br w:type="textWrapping"/>
      </w:r>
      <w:r>
        <w:rPr>
          <w:rStyle w:val="165"/>
        </w:rPr>
        <w:t>│   │   ├── ★随机抽取-抽演员/抽观众/抽题目（半屏弹出）★v3.0新增</w:t>
      </w:r>
      <w:r>
        <w:rPr>
          <w:rStyle w:val="165"/>
        </w:rPr>
        <w:br w:type="textWrapping"/>
      </w:r>
      <w:r>
        <w:rPr>
          <w:rStyle w:val="165"/>
        </w:rPr>
        <w:t>│   │   ├── ★音效工具（半屏弹出）★v3.0新增</w:t>
      </w:r>
      <w:r>
        <w:rPr>
          <w:rStyle w:val="165"/>
        </w:rPr>
        <w:br w:type="textWrapping"/>
      </w:r>
      <w:r>
        <w:rPr>
          <w:rStyle w:val="165"/>
        </w:rPr>
        <w:t>│   │   └── 复盘引导（翻卡式）</w:t>
      </w:r>
      <w:r>
        <w:rPr>
          <w:rStyle w:val="165"/>
        </w:rPr>
        <w:br w:type="textWrapping"/>
      </w:r>
      <w:r>
        <w:rPr>
          <w:rStyle w:val="165"/>
        </w:rPr>
        <w:t>│   └── 现场结束页（自动跳转反馈收集）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📋 我要复盘（复盘模式）</w:t>
      </w:r>
      <w:r>
        <w:rPr>
          <w:rStyle w:val="165"/>
        </w:rPr>
        <w:br w:type="textWrapping"/>
      </w:r>
      <w:r>
        <w:rPr>
          <w:rStyle w:val="165"/>
        </w:rPr>
        <w:t>│   ├── 反馈收集</w:t>
      </w:r>
      <w:r>
        <w:rPr>
          <w:rStyle w:val="165"/>
        </w:rPr>
        <w:br w:type="textWrapping"/>
      </w:r>
      <w:r>
        <w:rPr>
          <w:rStyle w:val="165"/>
        </w:rPr>
        <w:t>│   └── 报告生成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活动库（独立Tab，深度浏览+管理）</w:t>
      </w:r>
      <w:r>
        <w:rPr>
          <w:rStyle w:val="165"/>
        </w:rPr>
        <w:br w:type="textWrapping"/>
      </w:r>
      <w:r>
        <w:rPr>
          <w:rStyle w:val="165"/>
        </w:rPr>
        <w:t>│   ├── 活动列表页</w:t>
      </w:r>
      <w:r>
        <w:rPr>
          <w:rStyle w:val="165"/>
        </w:rPr>
        <w:br w:type="textWrapping"/>
      </w:r>
      <w:r>
        <w:rPr>
          <w:rStyle w:val="165"/>
        </w:rPr>
        <w:t>│   ├── 活动详情页</w:t>
      </w:r>
      <w:r>
        <w:rPr>
          <w:rStyle w:val="165"/>
        </w:rPr>
        <w:br w:type="textWrapping"/>
      </w:r>
      <w:r>
        <w:rPr>
          <w:rStyle w:val="165"/>
        </w:rPr>
        <w:t>│   ├── 活动搜索页</w:t>
      </w:r>
      <w:r>
        <w:rPr>
          <w:rStyle w:val="165"/>
        </w:rPr>
        <w:br w:type="textWrapping"/>
      </w:r>
      <w:r>
        <w:rPr>
          <w:rStyle w:val="165"/>
        </w:rPr>
        <w:t>│   └── 收藏的活动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└── 我的</w:t>
      </w:r>
      <w:r>
        <w:rPr>
          <w:rStyle w:val="165"/>
        </w:rPr>
        <w:br w:type="textWrapping"/>
      </w:r>
      <w:r>
        <w:rPr>
          <w:rStyle w:val="165"/>
        </w:rPr>
        <w:t xml:space="preserve">    ├── 方案管理</w:t>
      </w:r>
      <w:r>
        <w:rPr>
          <w:rStyle w:val="165"/>
        </w:rPr>
        <w:br w:type="textWrapping"/>
      </w:r>
      <w:r>
        <w:rPr>
          <w:rStyle w:val="165"/>
        </w:rPr>
        <w:t xml:space="preserve">    ├── 客户管理（P2）</w:t>
      </w:r>
      <w:r>
        <w:rPr>
          <w:rStyle w:val="165"/>
        </w:rPr>
        <w:br w:type="textWrapping"/>
      </w:r>
      <w:r>
        <w:rPr>
          <w:rStyle w:val="165"/>
        </w:rPr>
        <w:t xml:space="preserve">    ├── 自定义词库</w:t>
      </w:r>
      <w:r>
        <w:rPr>
          <w:rStyle w:val="165"/>
        </w:rPr>
        <w:br w:type="textWrapping"/>
      </w:r>
      <w:r>
        <w:rPr>
          <w:rStyle w:val="165"/>
        </w:rPr>
        <w:t xml:space="preserve">    └── 设置</w:t>
      </w:r>
      <w:r>
        <w:rPr>
          <w:rStyle w:val="165"/>
        </w:rPr>
        <w:br w:type="textWrapping"/>
      </w:r>
      <w:r>
        <w:rPr>
          <w:rStyle w:val="165"/>
        </w:rPr>
        <w:t xml:space="preserve">        ├── 个人信息</w:t>
      </w:r>
      <w:r>
        <w:rPr>
          <w:rStyle w:val="165"/>
        </w:rPr>
        <w:br w:type="textWrapping"/>
      </w:r>
      <w:r>
        <w:rPr>
          <w:rStyle w:val="165"/>
        </w:rPr>
        <w:t xml:space="preserve">        ├── 常用名单管理</w:t>
      </w:r>
      <w:r>
        <w:rPr>
          <w:rStyle w:val="165"/>
        </w:rPr>
        <w:br w:type="textWrapping"/>
      </w:r>
      <w:r>
        <w:rPr>
          <w:rStyle w:val="165"/>
        </w:rPr>
        <w:t xml:space="preserve">        ├── 手势设置（★v3.0新增）</w:t>
      </w:r>
      <w:r>
        <w:rPr>
          <w:rStyle w:val="165"/>
        </w:rPr>
        <w:br w:type="textWrapping"/>
      </w:r>
      <w:r>
        <w:rPr>
          <w:rStyle w:val="165"/>
        </w:rPr>
        <w:t xml:space="preserve">        └── 其他设置</w:t>
      </w:r>
      <w:r>
        <w:rPr>
          <w:rStyle w:val="165"/>
        </w:rPr>
        <w:br w:type="textWrapping"/>
      </w:r>
    </w:p>
    <w:p w14:paraId="2F264B47">
      <w:pPr>
        <w:pStyle w:val="5"/>
      </w:pPr>
      <w:r>
        <w:t>3.3 Tab结构对比（v2.0 → v2.1 → v3.0）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0CD48C1">
        <w:trPr>
          <w:jc w:val="center"/>
        </w:trPr>
        <w:tc>
          <w:tcPr>
            <w:tcW w:w="2078" w:type="dxa"/>
            <w:shd w:val="clear" w:color="auto" w:fill="F2F2F2"/>
          </w:tcPr>
          <w:p w14:paraId="62DE1D08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078" w:type="dxa"/>
            <w:shd w:val="clear" w:color="auto" w:fill="F2F2F2"/>
          </w:tcPr>
          <w:p w14:paraId="5EB4D727">
            <w:pPr>
              <w:jc w:val="left"/>
            </w:pPr>
            <w:r>
              <w:rPr>
                <w:b/>
              </w:rPr>
              <w:t>v2.0（旧）</w:t>
            </w:r>
          </w:p>
        </w:tc>
        <w:tc>
          <w:tcPr>
            <w:tcW w:w="2078" w:type="dxa"/>
            <w:shd w:val="clear" w:color="auto" w:fill="F2F2F2"/>
          </w:tcPr>
          <w:p w14:paraId="2550551E">
            <w:pPr>
              <w:jc w:val="left"/>
            </w:pPr>
            <w:r>
              <w:rPr>
                <w:b/>
              </w:rPr>
              <w:t>v2.1</w:t>
            </w:r>
          </w:p>
        </w:tc>
        <w:tc>
          <w:tcPr>
            <w:tcW w:w="2078" w:type="dxa"/>
            <w:shd w:val="clear" w:color="auto" w:fill="F2F2F2"/>
          </w:tcPr>
          <w:p w14:paraId="0F631777">
            <w:pPr>
              <w:jc w:val="left"/>
            </w:pPr>
            <w:r>
              <w:rPr>
                <w:b/>
              </w:rPr>
              <w:t>v3.0（新）</w:t>
            </w:r>
          </w:p>
        </w:tc>
      </w:tr>
      <w:tr w14:paraId="4DE93724">
        <w:trPr>
          <w:jc w:val="center"/>
        </w:trPr>
        <w:tc>
          <w:tcPr>
            <w:tcW w:w="2078" w:type="dxa"/>
          </w:tcPr>
          <w:p w14:paraId="4476560F">
            <w:pPr>
              <w:jc w:val="left"/>
            </w:pPr>
            <w:r>
              <w:t>Tab数量</w:t>
            </w:r>
          </w:p>
        </w:tc>
        <w:tc>
          <w:tcPr>
            <w:tcW w:w="2078" w:type="dxa"/>
          </w:tcPr>
          <w:p w14:paraId="1E02EC40">
            <w:pPr>
              <w:jc w:val="left"/>
            </w:pPr>
            <w:r>
              <w:t>5个</w:t>
            </w:r>
          </w:p>
        </w:tc>
        <w:tc>
          <w:tcPr>
            <w:tcW w:w="2078" w:type="dxa"/>
          </w:tcPr>
          <w:p w14:paraId="6A391A81">
            <w:pPr>
              <w:jc w:val="left"/>
            </w:pPr>
            <w:r>
              <w:t>3个</w:t>
            </w:r>
          </w:p>
        </w:tc>
        <w:tc>
          <w:tcPr>
            <w:tcW w:w="2078" w:type="dxa"/>
          </w:tcPr>
          <w:p w14:paraId="588831D2">
            <w:pPr>
              <w:jc w:val="left"/>
            </w:pPr>
            <w:r>
              <w:t>3个（不变）</w:t>
            </w:r>
          </w:p>
        </w:tc>
      </w:tr>
      <w:tr w14:paraId="30AF19F8">
        <w:trPr>
          <w:jc w:val="center"/>
        </w:trPr>
        <w:tc>
          <w:tcPr>
            <w:tcW w:w="2078" w:type="dxa"/>
          </w:tcPr>
          <w:p w14:paraId="54BF507E">
            <w:pPr>
              <w:jc w:val="left"/>
            </w:pPr>
            <w:r>
              <w:t>Tab项</w:t>
            </w:r>
          </w:p>
        </w:tc>
        <w:tc>
          <w:tcPr>
            <w:tcW w:w="2078" w:type="dxa"/>
          </w:tcPr>
          <w:p w14:paraId="3B15F281">
            <w:pPr>
              <w:jc w:val="left"/>
            </w:pPr>
            <w:r>
              <w:t>活动库/设计/交付/方案/我的</w:t>
            </w:r>
          </w:p>
        </w:tc>
        <w:tc>
          <w:tcPr>
            <w:tcW w:w="2078" w:type="dxa"/>
          </w:tcPr>
          <w:p w14:paraId="6EEF71B4">
            <w:pPr>
              <w:jc w:val="left"/>
            </w:pPr>
            <w:r>
              <w:t>首页/活动库/我的</w:t>
            </w:r>
          </w:p>
        </w:tc>
        <w:tc>
          <w:tcPr>
            <w:tcW w:w="2078" w:type="dxa"/>
          </w:tcPr>
          <w:p w14:paraId="51739775">
            <w:pPr>
              <w:jc w:val="left"/>
            </w:pPr>
            <w:r>
              <w:t>首页/活动库/我的（不变）</w:t>
            </w:r>
          </w:p>
        </w:tc>
      </w:tr>
      <w:tr w14:paraId="4DAB2ABF">
        <w:trPr>
          <w:jc w:val="center"/>
        </w:trPr>
        <w:tc>
          <w:tcPr>
            <w:tcW w:w="2078" w:type="dxa"/>
          </w:tcPr>
          <w:p w14:paraId="1DCDE04A">
            <w:pPr>
              <w:jc w:val="left"/>
            </w:pPr>
            <w:r>
              <w:t>首页定位</w:t>
            </w:r>
          </w:p>
        </w:tc>
        <w:tc>
          <w:tcPr>
            <w:tcW w:w="2078" w:type="dxa"/>
          </w:tcPr>
          <w:p w14:paraId="5FE5AB93">
            <w:pPr>
              <w:jc w:val="left"/>
            </w:pPr>
            <w:r>
              <w:t>数据概览/快捷入口</w:t>
            </w:r>
          </w:p>
        </w:tc>
        <w:tc>
          <w:tcPr>
            <w:tcW w:w="2078" w:type="dxa"/>
          </w:tcPr>
          <w:p w14:paraId="4CF47A11">
            <w:pPr>
              <w:jc w:val="left"/>
            </w:pPr>
            <w:r>
              <w:t>三场景入口+最近记录</w:t>
            </w:r>
          </w:p>
        </w:tc>
        <w:tc>
          <w:tcPr>
            <w:tcW w:w="2078" w:type="dxa"/>
          </w:tcPr>
          <w:p w14:paraId="2CBF71D7">
            <w:pPr>
              <w:jc w:val="left"/>
            </w:pPr>
            <w:r>
              <w:t>三场景入口+最近记录（不变）</w:t>
            </w:r>
          </w:p>
        </w:tc>
      </w:tr>
      <w:tr w14:paraId="23876675">
        <w:trPr>
          <w:jc w:val="center"/>
        </w:trPr>
        <w:tc>
          <w:tcPr>
            <w:tcW w:w="2078" w:type="dxa"/>
          </w:tcPr>
          <w:p w14:paraId="10F3A570">
            <w:pPr>
              <w:jc w:val="left"/>
            </w:pPr>
            <w:r>
              <w:t>现场模式</w:t>
            </w:r>
          </w:p>
        </w:tc>
        <w:tc>
          <w:tcPr>
            <w:tcW w:w="2078" w:type="dxa"/>
          </w:tcPr>
          <w:p w14:paraId="5B3683F8">
            <w:pPr>
              <w:jc w:val="left"/>
            </w:pPr>
            <w:r>
              <w:t>独立Tab，6工具平铺</w:t>
            </w:r>
          </w:p>
        </w:tc>
        <w:tc>
          <w:tcPr>
            <w:tcW w:w="2078" w:type="dxa"/>
          </w:tcPr>
          <w:p w14:paraId="5B8D1B95">
            <w:pPr>
              <w:jc w:val="left"/>
            </w:pPr>
            <w:r>
              <w:t>沉浸式流程卡+底部工具栏</w:t>
            </w:r>
          </w:p>
        </w:tc>
        <w:tc>
          <w:tcPr>
            <w:tcW w:w="2078" w:type="dxa"/>
          </w:tcPr>
          <w:p w14:paraId="33C3E72A">
            <w:pPr>
              <w:jc w:val="left"/>
            </w:pPr>
            <w:r>
              <w:t>极简决策面板+指令面板+手势</w:t>
            </w:r>
          </w:p>
        </w:tc>
      </w:tr>
      <w:tr w14:paraId="411EFDBB">
        <w:trPr>
          <w:jc w:val="center"/>
        </w:trPr>
        <w:tc>
          <w:tcPr>
            <w:tcW w:w="2078" w:type="dxa"/>
          </w:tcPr>
          <w:p w14:paraId="231E01EA">
            <w:pPr>
              <w:jc w:val="left"/>
            </w:pPr>
            <w:r>
              <w:t>操作入口</w:t>
            </w:r>
          </w:p>
        </w:tc>
        <w:tc>
          <w:tcPr>
            <w:tcW w:w="2078" w:type="dxa"/>
          </w:tcPr>
          <w:p w14:paraId="5CFA4189">
            <w:pPr>
              <w:jc w:val="left"/>
            </w:pPr>
            <w:r>
              <w:t>工具Tab/按钮</w:t>
            </w:r>
          </w:p>
        </w:tc>
        <w:tc>
          <w:tcPr>
            <w:tcW w:w="2078" w:type="dxa"/>
          </w:tcPr>
          <w:p w14:paraId="7D7F21A4">
            <w:pPr>
              <w:jc w:val="left"/>
            </w:pPr>
            <w:r>
              <w:t>底部工具栏</w:t>
            </w:r>
          </w:p>
        </w:tc>
        <w:tc>
          <w:tcPr>
            <w:tcW w:w="2078" w:type="dxa"/>
          </w:tcPr>
          <w:p w14:paraId="34BADAA2">
            <w:pPr>
              <w:jc w:val="left"/>
            </w:pPr>
            <w:r>
              <w:t>⌘指令面板+物理手势</w:t>
            </w:r>
          </w:p>
        </w:tc>
      </w:tr>
      <w:tr w14:paraId="0CD16733">
        <w:trPr>
          <w:jc w:val="center"/>
        </w:trPr>
        <w:tc>
          <w:tcPr>
            <w:tcW w:w="2078" w:type="dxa"/>
          </w:tcPr>
          <w:p w14:paraId="2276A99D">
            <w:pPr>
              <w:jc w:val="left"/>
            </w:pPr>
            <w:r>
              <w:t>信息密度</w:t>
            </w:r>
          </w:p>
        </w:tc>
        <w:tc>
          <w:tcPr>
            <w:tcW w:w="2078" w:type="dxa"/>
          </w:tcPr>
          <w:p w14:paraId="41BF6E9A">
            <w:pPr>
              <w:jc w:val="left"/>
            </w:pPr>
            <w:r>
              <w:t>统一密度</w:t>
            </w:r>
          </w:p>
        </w:tc>
        <w:tc>
          <w:tcPr>
            <w:tcW w:w="2078" w:type="dxa"/>
          </w:tcPr>
          <w:p w14:paraId="045E9F81">
            <w:pPr>
              <w:jc w:val="left"/>
            </w:pPr>
            <w:r>
              <w:t>统一密度</w:t>
            </w:r>
          </w:p>
        </w:tc>
        <w:tc>
          <w:tcPr>
            <w:tcW w:w="2078" w:type="dxa"/>
          </w:tcPr>
          <w:p w14:paraId="5787707A">
            <w:pPr>
              <w:jc w:val="left"/>
            </w:pPr>
            <w:r>
              <w:t>分层密度（现场极简/备课详尽）</w:t>
            </w:r>
          </w:p>
        </w:tc>
      </w:tr>
      <w:tr w14:paraId="48E512EB">
        <w:trPr>
          <w:jc w:val="center"/>
        </w:trPr>
        <w:tc>
          <w:tcPr>
            <w:tcW w:w="2078" w:type="dxa"/>
          </w:tcPr>
          <w:p w14:paraId="34F5EEAE">
            <w:pPr>
              <w:jc w:val="left"/>
            </w:pPr>
            <w:r>
              <w:t>操作区域</w:t>
            </w:r>
          </w:p>
        </w:tc>
        <w:tc>
          <w:tcPr>
            <w:tcW w:w="2078" w:type="dxa"/>
          </w:tcPr>
          <w:p w14:paraId="690005F3">
            <w:pPr>
              <w:jc w:val="left"/>
            </w:pPr>
            <w:r>
              <w:t>全屏</w:t>
            </w:r>
          </w:p>
        </w:tc>
        <w:tc>
          <w:tcPr>
            <w:tcW w:w="2078" w:type="dxa"/>
          </w:tcPr>
          <w:p w14:paraId="2B18B451">
            <w:pPr>
              <w:jc w:val="left"/>
            </w:pPr>
            <w:r>
              <w:t>全屏</w:t>
            </w:r>
          </w:p>
        </w:tc>
        <w:tc>
          <w:tcPr>
            <w:tcW w:w="2078" w:type="dxa"/>
          </w:tcPr>
          <w:p w14:paraId="4D9AC198">
            <w:pPr>
              <w:jc w:val="left"/>
            </w:pPr>
            <w:r>
              <w:t>拇指区（底部1/3）</w:t>
            </w:r>
          </w:p>
        </w:tc>
      </w:tr>
    </w:tbl>
    <w:p w14:paraId="7CC26B0D"/>
    <w:p w14:paraId="2C38B7E1">
      <w:pPr>
        <w:pStyle w:val="5"/>
      </w:pPr>
      <w:r>
        <w:t>3.4 首页布局详细说明（v3.0升级）</w:t>
      </w:r>
    </w:p>
    <w:p w14:paraId="0F813E6B">
      <w:r>
        <w:rPr>
          <w:b/>
        </w:rPr>
        <w:t>页面描述：</w:t>
      </w:r>
      <w:r>
        <w:t xml:space="preserve"> 场景引导式首页，三个核心场景入口 + 最近操作记录。v3.0升级场景卡片的交互细节，加入自动推导的预提示。</w:t>
      </w:r>
    </w:p>
    <w:p w14:paraId="38716778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ED590B5">
        <w:trPr>
          <w:jc w:val="center"/>
        </w:trPr>
        <w:tc>
          <w:tcPr>
            <w:tcW w:w="2078" w:type="dxa"/>
            <w:shd w:val="clear" w:color="auto" w:fill="F2F2F2"/>
          </w:tcPr>
          <w:p w14:paraId="51EF33DB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078" w:type="dxa"/>
            <w:shd w:val="clear" w:color="auto" w:fill="F2F2F2"/>
          </w:tcPr>
          <w:p w14:paraId="50765CAF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078" w:type="dxa"/>
            <w:shd w:val="clear" w:color="auto" w:fill="F2F2F2"/>
          </w:tcPr>
          <w:p w14:paraId="37B9F34E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2078" w:type="dxa"/>
            <w:shd w:val="clear" w:color="auto" w:fill="F2F2F2"/>
          </w:tcPr>
          <w:p w14:paraId="1C3E9C23">
            <w:pPr>
              <w:jc w:val="left"/>
            </w:pPr>
            <w:r>
              <w:rPr>
                <w:b/>
              </w:rPr>
              <w:t>v3.0升级</w:t>
            </w:r>
          </w:p>
        </w:tc>
      </w:tr>
      <w:tr w14:paraId="18640942">
        <w:trPr>
          <w:jc w:val="center"/>
        </w:trPr>
        <w:tc>
          <w:tcPr>
            <w:tcW w:w="2078" w:type="dxa"/>
          </w:tcPr>
          <w:p w14:paraId="5C10FB53">
            <w:pPr>
              <w:jc w:val="left"/>
            </w:pPr>
            <w:r>
              <w:t>顶部问候</w:t>
            </w:r>
          </w:p>
        </w:tc>
        <w:tc>
          <w:tcPr>
            <w:tcW w:w="2078" w:type="dxa"/>
          </w:tcPr>
          <w:p w14:paraId="5D96372B">
            <w:pPr>
              <w:jc w:val="left"/>
            </w:pPr>
            <w:r>
              <w:t>问候语+头像</w:t>
            </w:r>
          </w:p>
        </w:tc>
        <w:tc>
          <w:tcPr>
            <w:tcW w:w="2078" w:type="dxa"/>
          </w:tcPr>
          <w:p w14:paraId="1E391CE1">
            <w:pPr>
              <w:jc w:val="left"/>
            </w:pPr>
            <w:r>
              <w:t>"下午好，张老师" + 头像，点击进入「我的」</w:t>
            </w:r>
          </w:p>
        </w:tc>
        <w:tc>
          <w:tcPr>
            <w:tcW w:w="2078" w:type="dxa"/>
          </w:tcPr>
          <w:p w14:paraId="407CF457">
            <w:pPr>
              <w:jc w:val="left"/>
            </w:pPr>
            <w:r>
              <w:t>—</w:t>
            </w:r>
          </w:p>
        </w:tc>
      </w:tr>
      <w:tr w14:paraId="039EFE7B">
        <w:trPr>
          <w:jc w:val="center"/>
        </w:trPr>
        <w:tc>
          <w:tcPr>
            <w:tcW w:w="2078" w:type="dxa"/>
          </w:tcPr>
          <w:p w14:paraId="759B18C7">
            <w:pPr>
              <w:jc w:val="left"/>
            </w:pPr>
            <w:r>
              <w:t>场景卡片区</w:t>
            </w:r>
          </w:p>
        </w:tc>
        <w:tc>
          <w:tcPr>
            <w:tcW w:w="2078" w:type="dxa"/>
          </w:tcPr>
          <w:p w14:paraId="5958D84F">
            <w:pPr>
              <w:jc w:val="left"/>
            </w:pPr>
            <w:r>
              <w:t>🎯 我要备课</w:t>
            </w:r>
          </w:p>
        </w:tc>
        <w:tc>
          <w:tcPr>
            <w:tcW w:w="2078" w:type="dxa"/>
          </w:tcPr>
          <w:p w14:paraId="0927C3CB">
            <w:pPr>
              <w:jc w:val="left"/>
            </w:pPr>
            <w:r>
              <w:t>主色调蓝色，副标题"浏览活动、设计方案、准备物料"</w:t>
            </w:r>
          </w:p>
        </w:tc>
        <w:tc>
          <w:tcPr>
            <w:tcW w:w="2078" w:type="dxa"/>
          </w:tcPr>
          <w:p w14:paraId="27E31606">
            <w:pPr>
              <w:jc w:val="left"/>
            </w:pPr>
            <w:r>
              <w:t>—</w:t>
            </w:r>
          </w:p>
        </w:tc>
      </w:tr>
      <w:tr w14:paraId="1CC201C3">
        <w:trPr>
          <w:jc w:val="center"/>
        </w:trPr>
        <w:tc>
          <w:tcPr>
            <w:tcW w:w="2078" w:type="dxa"/>
          </w:tcPr>
          <w:p w14:paraId="10116003">
            <w:pPr>
              <w:jc w:val="left"/>
            </w:pPr>
            <w:r>
              <w:t>场景卡片区</w:t>
            </w:r>
          </w:p>
        </w:tc>
        <w:tc>
          <w:tcPr>
            <w:tcW w:w="2078" w:type="dxa"/>
          </w:tcPr>
          <w:p w14:paraId="65BAB06B">
            <w:pPr>
              <w:jc w:val="left"/>
            </w:pPr>
            <w:r>
              <w:t>🔴 我要开课</w:t>
            </w:r>
          </w:p>
        </w:tc>
        <w:tc>
          <w:tcPr>
            <w:tcW w:w="2078" w:type="dxa"/>
          </w:tcPr>
          <w:p w14:paraId="614166CF">
            <w:pPr>
              <w:jc w:val="left"/>
            </w:pPr>
            <w:r>
              <w:t>主色调红色，副标题"进入现场交付模式"</w:t>
            </w:r>
          </w:p>
        </w:tc>
        <w:tc>
          <w:tcPr>
            <w:tcW w:w="2078" w:type="dxa"/>
          </w:tcPr>
          <w:p w14:paraId="3C660A22">
            <w:pPr>
              <w:jc w:val="left"/>
            </w:pPr>
            <w:r>
              <w:t>★v3.0模板升级：副标题改为"选择模板，开始交付"，新增流程模板选择器</w:t>
            </w:r>
          </w:p>
        </w:tc>
      </w:tr>
      <w:tr w14:paraId="5E1F9978">
        <w:trPr>
          <w:jc w:val="center"/>
        </w:trPr>
        <w:tc>
          <w:tcPr>
            <w:tcW w:w="2078" w:type="dxa"/>
          </w:tcPr>
          <w:p w14:paraId="67454D99">
            <w:pPr>
              <w:jc w:val="left"/>
            </w:pPr>
            <w:r>
              <w:t>场景卡片区</w:t>
            </w:r>
          </w:p>
        </w:tc>
        <w:tc>
          <w:tcPr>
            <w:tcW w:w="2078" w:type="dxa"/>
          </w:tcPr>
          <w:p w14:paraId="4CD1BB68">
            <w:pPr>
              <w:jc w:val="left"/>
            </w:pPr>
            <w:r>
              <w:t>📋 我要复盘</w:t>
            </w:r>
          </w:p>
        </w:tc>
        <w:tc>
          <w:tcPr>
            <w:tcW w:w="2078" w:type="dxa"/>
          </w:tcPr>
          <w:p w14:paraId="12A1E699">
            <w:pPr>
              <w:jc w:val="left"/>
            </w:pPr>
            <w:r>
              <w:t>主色调绿色，副标题"收集反馈、生成报告"</w:t>
            </w:r>
          </w:p>
        </w:tc>
        <w:tc>
          <w:tcPr>
            <w:tcW w:w="2078" w:type="dxa"/>
          </w:tcPr>
          <w:p w14:paraId="5DB988B2">
            <w:pPr>
              <w:jc w:val="left"/>
            </w:pPr>
            <w:r>
              <w:t>—</w:t>
            </w:r>
          </w:p>
        </w:tc>
      </w:tr>
      <w:tr w14:paraId="304CB77D">
        <w:trPr>
          <w:jc w:val="center"/>
        </w:trPr>
        <w:tc>
          <w:tcPr>
            <w:tcW w:w="2078" w:type="dxa"/>
          </w:tcPr>
          <w:p w14:paraId="0F47067C">
            <w:pPr>
              <w:jc w:val="left"/>
            </w:pPr>
            <w:r>
              <w:t>最近记录</w:t>
            </w:r>
          </w:p>
        </w:tc>
        <w:tc>
          <w:tcPr>
            <w:tcW w:w="2078" w:type="dxa"/>
          </w:tcPr>
          <w:p w14:paraId="083E6C48">
            <w:pPr>
              <w:jc w:val="left"/>
            </w:pPr>
            <w:r>
              <w:t>时间线卡片</w:t>
            </w:r>
          </w:p>
        </w:tc>
        <w:tc>
          <w:tcPr>
            <w:tcW w:w="2078" w:type="dxa"/>
          </w:tcPr>
          <w:p w14:paraId="67D62196">
            <w:pPr>
              <w:jc w:val="left"/>
            </w:pPr>
            <w:r>
              <w:t>最近3条操作记录</w:t>
            </w:r>
          </w:p>
        </w:tc>
        <w:tc>
          <w:tcPr>
            <w:tcW w:w="2078" w:type="dxa"/>
          </w:tcPr>
          <w:p w14:paraId="35B49466">
            <w:pPr>
              <w:jc w:val="left"/>
            </w:pPr>
            <w:r>
              <w:t>—</w:t>
            </w:r>
          </w:p>
        </w:tc>
      </w:tr>
      <w:tr w14:paraId="71370BA4">
        <w:trPr>
          <w:jc w:val="center"/>
        </w:trPr>
        <w:tc>
          <w:tcPr>
            <w:tcW w:w="2078" w:type="dxa"/>
          </w:tcPr>
          <w:p w14:paraId="7F0E7F19">
            <w:pPr>
              <w:jc w:val="left"/>
            </w:pPr>
            <w:r>
              <w:t>⌘悬浮按钮</w:t>
            </w:r>
          </w:p>
        </w:tc>
        <w:tc>
          <w:tcPr>
            <w:tcW w:w="2078" w:type="dxa"/>
          </w:tcPr>
          <w:p w14:paraId="5FF90F69">
            <w:pPr>
              <w:jc w:val="left"/>
            </w:pPr>
            <w:r>
              <w:t>快捷指令</w:t>
            </w:r>
          </w:p>
        </w:tc>
        <w:tc>
          <w:tcPr>
            <w:tcW w:w="2078" w:type="dxa"/>
          </w:tcPr>
          <w:p w14:paraId="3CFD7C11">
            <w:pPr>
              <w:jc w:val="left"/>
            </w:pPr>
            <w:r>
              <w:t>★v3.0新增：首页也提供指令面板入口，快速执行常用操作</w:t>
            </w:r>
          </w:p>
        </w:tc>
        <w:tc>
          <w:tcPr>
            <w:tcW w:w="2078" w:type="dxa"/>
          </w:tcPr>
          <w:p w14:paraId="7A75F4A9">
            <w:pPr>
              <w:jc w:val="left"/>
            </w:pPr>
            <w:r>
              <w:t>新增</w:t>
            </w:r>
          </w:p>
        </w:tc>
      </w:tr>
    </w:tbl>
    <w:p w14:paraId="0583AC7A"/>
    <w:p w14:paraId="569DF708">
      <w:r>
        <w:rPr>
          <w:b/>
        </w:rPr>
        <w:t>场景卡片交互（v3.0升级）：</w:t>
      </w:r>
    </w:p>
    <w:p w14:paraId="04C4CF4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点击「🎯 我要备课」</w:t>
      </w:r>
      <w:r>
        <w:rPr>
          <w:rStyle w:val="165"/>
        </w:rPr>
        <w:br w:type="textWrapping"/>
      </w:r>
      <w:r>
        <w:rPr>
          <w:rStyle w:val="165"/>
        </w:rPr>
        <w:t xml:space="preserve">  → 进入备课模式</w:t>
      </w:r>
      <w:r>
        <w:rPr>
          <w:rStyle w:val="165"/>
        </w:rPr>
        <w:br w:type="textWrapping"/>
      </w:r>
      <w:r>
        <w:rPr>
          <w:rStyle w:val="165"/>
        </w:rPr>
        <w:t xml:space="preserve">  → 顶部展示搜索框+推荐活动</w:t>
      </w:r>
      <w:r>
        <w:rPr>
          <w:rStyle w:val="165"/>
        </w:rPr>
        <w:br w:type="textWrapping"/>
      </w:r>
      <w:r>
        <w:rPr>
          <w:rStyle w:val="165"/>
        </w:rPr>
        <w:t xml:space="preserve">  → 下方展示方案列表</w:t>
      </w:r>
      <w:r>
        <w:rPr>
          <w:rStyle w:val="165"/>
        </w:rPr>
        <w:br w:type="textWrapping"/>
      </w:r>
      <w:r>
        <w:rPr>
          <w:rStyle w:val="165"/>
        </w:rPr>
        <w:t xml:space="preserve">  → 底部展示工作坊入口（即兴圈用户）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点击「🔴 我要开课」</w:t>
      </w:r>
      <w:r>
        <w:rPr>
          <w:rStyle w:val="165"/>
        </w:rPr>
        <w:br w:type="textWrapping"/>
      </w:r>
      <w:r>
        <w:rPr>
          <w:rStyle w:val="165"/>
        </w:rPr>
        <w:t xml:space="preserve">  → 如有进行中的培训 → 直接进入现场模式（恢复上次进度）</w:t>
      </w:r>
      <w:r>
        <w:rPr>
          <w:rStyle w:val="165"/>
        </w:rPr>
        <w:br w:type="textWrapping"/>
      </w:r>
      <w:r>
        <w:rPr>
          <w:rStyle w:val="165"/>
        </w:rPr>
        <w:t xml:space="preserve">  → 如无进行中 → ★弹出流程模板选择器（半屏弹窗）★v3.0模板升级</w:t>
      </w:r>
      <w:r>
        <w:rPr>
          <w:rStyle w:val="165"/>
        </w:rPr>
        <w:br w:type="textWrapping"/>
      </w:r>
      <w:r>
        <w:rPr>
          <w:rStyle w:val="165"/>
        </w:rPr>
        <w:t xml:space="preserve">  → 5种模板：</w:t>
      </w:r>
      <w:r>
        <w:rPr>
          <w:rStyle w:val="165"/>
        </w:rPr>
        <w:br w:type="textWrapping"/>
      </w:r>
      <w:r>
        <w:rPr>
          <w:rStyle w:val="165"/>
        </w:rPr>
        <w:t xml:space="preserve">     ├── 📋 从我的方案 — 选择已设计好的培训方案，方案数据自动推导一切</w:t>
      </w:r>
      <w:r>
        <w:rPr>
          <w:rStyle w:val="165"/>
        </w:rPr>
        <w:br w:type="textWrapping"/>
      </w:r>
      <w:r>
        <w:rPr>
          <w:rStyle w:val="165"/>
        </w:rPr>
        <w:t xml:space="preserve">     ├── 🎯 企业培训 — 5段式：开场→活动→复盘→提炼→承诺，含签到/分组/积分</w:t>
      </w:r>
      <w:r>
        <w:rPr>
          <w:rStyle w:val="165"/>
        </w:rPr>
        <w:br w:type="textWrapping"/>
      </w:r>
      <w:r>
        <w:rPr>
          <w:rStyle w:val="165"/>
        </w:rPr>
        <w:t xml:space="preserve">     ├── 🎉 团建活动 — 3段式：破冰→团队挑战→轻松复盘，重互动</w:t>
      </w:r>
      <w:r>
        <w:rPr>
          <w:rStyle w:val="165"/>
        </w:rPr>
        <w:br w:type="textWrapping"/>
      </w:r>
      <w:r>
        <w:rPr>
          <w:rStyle w:val="165"/>
        </w:rPr>
        <w:t xml:space="preserve">     ├── 🎭 即兴演出 — 游戏轮模式：开场→N轮游戏→轻松复盘，含抽人/抽题/音效</w:t>
      </w:r>
      <w:r>
        <w:rPr>
          <w:rStyle w:val="165"/>
        </w:rPr>
        <w:br w:type="textWrapping"/>
      </w:r>
      <w:r>
        <w:rPr>
          <w:rStyle w:val="165"/>
        </w:rPr>
        <w:t xml:space="preserve">     └── 🏋️ 即兴训练 — 自由组合，无预设流程，工具按需选择</w:t>
      </w:r>
      <w:r>
        <w:rPr>
          <w:rStyle w:val="165"/>
        </w:rPr>
        <w:br w:type="textWrapping"/>
      </w:r>
      <w:r>
        <w:rPr>
          <w:rStyle w:val="165"/>
        </w:rPr>
        <w:t xml:space="preserve">  → 选择模板后 → ★进入现场准备页（根据模板类型自动推导）</w:t>
      </w:r>
      <w:r>
        <w:rPr>
          <w:rStyle w:val="165"/>
        </w:rPr>
        <w:br w:type="textWrapping"/>
      </w:r>
      <w:r>
        <w:rPr>
          <w:rStyle w:val="165"/>
        </w:rPr>
        <w:t xml:space="preserve">  → ★不再直接进入现场流程页，增加准备页作为缓冲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点击「📋 我要复盘」</w:t>
      </w:r>
      <w:r>
        <w:rPr>
          <w:rStyle w:val="165"/>
        </w:rPr>
        <w:br w:type="textWrapping"/>
      </w:r>
      <w:r>
        <w:rPr>
          <w:rStyle w:val="165"/>
        </w:rPr>
        <w:t xml:space="preserve">  → 进入复盘模式</w:t>
      </w:r>
      <w:r>
        <w:rPr>
          <w:rStyle w:val="165"/>
        </w:rPr>
        <w:br w:type="textWrapping"/>
      </w:r>
      <w:r>
        <w:rPr>
          <w:rStyle w:val="165"/>
        </w:rPr>
        <w:t xml:space="preserve">  → 展示近期已交付培训列表</w:t>
      </w:r>
      <w:r>
        <w:rPr>
          <w:rStyle w:val="165"/>
        </w:rPr>
        <w:br w:type="textWrapping"/>
      </w:r>
      <w:r>
        <w:rPr>
          <w:rStyle w:val="165"/>
        </w:rPr>
        <w:t xml:space="preserve">  → 选择培训 → 进入反馈收集/报告生成</w:t>
      </w:r>
      <w:r>
        <w:rPr>
          <w:rStyle w:val="165"/>
        </w:rPr>
        <w:br w:type="textWrapping"/>
      </w:r>
    </w:p>
    <w:p w14:paraId="4095464D">
      <w:pPr>
        <w:pStyle w:val="5"/>
      </w:pPr>
      <w:r>
        <w:t>3.5 Web管理后台页面树</w:t>
      </w:r>
    </w:p>
    <w:p w14:paraId="321ED039">
      <w:pPr>
        <w:pStyle w:val="164"/>
        <w:pBdr>
          <w:left w:val="single" w:color="CCCCCC" w:sz="24" w:space="0"/>
        </w:pBdr>
        <w:shd w:val="clear" w:fill="F8F8F8"/>
      </w:pPr>
      <w:r>
        <w:t>Web管理后台结构不变，与v2.1保持一致。</w:t>
      </w:r>
    </w:p>
    <w:p w14:paraId="5726879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后台首页（数据概览）</w:t>
      </w:r>
      <w:r>
        <w:rPr>
          <w:rStyle w:val="165"/>
        </w:rPr>
        <w:br w:type="textWrapping"/>
      </w:r>
      <w:r>
        <w:rPr>
          <w:rStyle w:val="165"/>
        </w:rPr>
        <w:t>├── 活动管理</w:t>
      </w:r>
      <w:r>
        <w:rPr>
          <w:rStyle w:val="165"/>
        </w:rPr>
        <w:br w:type="textWrapping"/>
      </w:r>
      <w:r>
        <w:rPr>
          <w:rStyle w:val="165"/>
        </w:rPr>
        <w:t>│   ├── 活动列表</w:t>
      </w:r>
      <w:r>
        <w:rPr>
          <w:rStyle w:val="165"/>
        </w:rPr>
        <w:br w:type="textWrapping"/>
      </w:r>
      <w:r>
        <w:rPr>
          <w:rStyle w:val="165"/>
        </w:rPr>
        <w:t>│   ├── 新建/编辑活动</w:t>
      </w:r>
      <w:r>
        <w:rPr>
          <w:rStyle w:val="165"/>
        </w:rPr>
        <w:br w:type="textWrapping"/>
      </w:r>
      <w:r>
        <w:rPr>
          <w:rStyle w:val="165"/>
        </w:rPr>
        <w:t>│   ├── 复盘引导管理</w:t>
      </w:r>
      <w:r>
        <w:rPr>
          <w:rStyle w:val="165"/>
        </w:rPr>
        <w:br w:type="textWrapping"/>
      </w:r>
      <w:r>
        <w:rPr>
          <w:rStyle w:val="165"/>
        </w:rPr>
        <w:t>│   └── 活动分类管理</w:t>
      </w:r>
      <w:r>
        <w:rPr>
          <w:rStyle w:val="165"/>
        </w:rPr>
        <w:br w:type="textWrapping"/>
      </w:r>
      <w:r>
        <w:rPr>
          <w:rStyle w:val="165"/>
        </w:rPr>
        <w:t>├── 方案管理</w:t>
      </w:r>
      <w:r>
        <w:rPr>
          <w:rStyle w:val="165"/>
        </w:rPr>
        <w:br w:type="textWrapping"/>
      </w:r>
      <w:r>
        <w:rPr>
          <w:rStyle w:val="165"/>
        </w:rPr>
        <w:t>│   ├── 方案模板列表</w:t>
      </w:r>
      <w:r>
        <w:rPr>
          <w:rStyle w:val="165"/>
        </w:rPr>
        <w:br w:type="textWrapping"/>
      </w:r>
      <w:r>
        <w:rPr>
          <w:rStyle w:val="165"/>
        </w:rPr>
        <w:t>│   ├── 方案模板编辑</w:t>
      </w:r>
      <w:r>
        <w:rPr>
          <w:rStyle w:val="165"/>
        </w:rPr>
        <w:br w:type="textWrapping"/>
      </w:r>
      <w:r>
        <w:rPr>
          <w:rStyle w:val="165"/>
        </w:rPr>
        <w:t>│   └── 方案模板审核（公开模板）</w:t>
      </w:r>
      <w:r>
        <w:rPr>
          <w:rStyle w:val="165"/>
        </w:rPr>
        <w:br w:type="textWrapping"/>
      </w:r>
      <w:r>
        <w:rPr>
          <w:rStyle w:val="165"/>
        </w:rPr>
        <w:t>├── 词库管理</w:t>
      </w:r>
      <w:r>
        <w:rPr>
          <w:rStyle w:val="165"/>
        </w:rPr>
        <w:br w:type="textWrapping"/>
      </w:r>
      <w:r>
        <w:rPr>
          <w:rStyle w:val="165"/>
        </w:rPr>
        <w:t>│   ├── 系统词库</w:t>
      </w:r>
      <w:r>
        <w:rPr>
          <w:rStyle w:val="165"/>
        </w:rPr>
        <w:br w:type="textWrapping"/>
      </w:r>
      <w:r>
        <w:rPr>
          <w:rStyle w:val="165"/>
        </w:rPr>
        <w:t>│   ├── 行业词库</w:t>
      </w:r>
      <w:r>
        <w:rPr>
          <w:rStyle w:val="165"/>
        </w:rPr>
        <w:br w:type="textWrapping"/>
      </w:r>
      <w:r>
        <w:rPr>
          <w:rStyle w:val="165"/>
        </w:rPr>
        <w:t>│   └── 自定义词库</w:t>
      </w:r>
      <w:r>
        <w:rPr>
          <w:rStyle w:val="165"/>
        </w:rPr>
        <w:br w:type="textWrapping"/>
      </w:r>
      <w:r>
        <w:rPr>
          <w:rStyle w:val="165"/>
        </w:rPr>
        <w:t>├── 带领者管理</w:t>
      </w:r>
      <w:r>
        <w:rPr>
          <w:rStyle w:val="165"/>
        </w:rPr>
        <w:br w:type="textWrapping"/>
      </w:r>
      <w:r>
        <w:rPr>
          <w:rStyle w:val="165"/>
        </w:rPr>
        <w:t>│   ├── 带领者列表</w:t>
      </w:r>
      <w:r>
        <w:rPr>
          <w:rStyle w:val="165"/>
        </w:rPr>
        <w:br w:type="textWrapping"/>
      </w:r>
      <w:r>
        <w:rPr>
          <w:rStyle w:val="165"/>
        </w:rPr>
        <w:t>│   ├── 权限设置</w:t>
      </w:r>
      <w:r>
        <w:rPr>
          <w:rStyle w:val="165"/>
        </w:rPr>
        <w:br w:type="textWrapping"/>
      </w:r>
      <w:r>
        <w:rPr>
          <w:rStyle w:val="165"/>
        </w:rPr>
        <w:t>│   └── 带领者数据统计</w:t>
      </w:r>
      <w:r>
        <w:rPr>
          <w:rStyle w:val="165"/>
        </w:rPr>
        <w:br w:type="textWrapping"/>
      </w:r>
      <w:r>
        <w:rPr>
          <w:rStyle w:val="165"/>
        </w:rPr>
        <w:t>├── 客户与项目（P2）</w:t>
      </w:r>
      <w:r>
        <w:rPr>
          <w:rStyle w:val="165"/>
        </w:rPr>
        <w:br w:type="textWrapping"/>
      </w:r>
      <w:r>
        <w:rPr>
          <w:rStyle w:val="165"/>
        </w:rPr>
        <w:t>│   ├── 客户列表</w:t>
      </w:r>
      <w:r>
        <w:rPr>
          <w:rStyle w:val="165"/>
        </w:rPr>
        <w:br w:type="textWrapping"/>
      </w:r>
      <w:r>
        <w:rPr>
          <w:rStyle w:val="165"/>
        </w:rPr>
        <w:t>│   ├── 项目列表</w:t>
      </w:r>
      <w:r>
        <w:rPr>
          <w:rStyle w:val="165"/>
        </w:rPr>
        <w:br w:type="textWrapping"/>
      </w:r>
      <w:r>
        <w:rPr>
          <w:rStyle w:val="165"/>
        </w:rPr>
        <w:t>│   └── 收入统计</w:t>
      </w:r>
      <w:r>
        <w:rPr>
          <w:rStyle w:val="165"/>
        </w:rPr>
        <w:br w:type="textWrapping"/>
      </w:r>
      <w:r>
        <w:rPr>
          <w:rStyle w:val="165"/>
        </w:rPr>
        <w:t>├── 内容管理</w:t>
      </w:r>
      <w:r>
        <w:rPr>
          <w:rStyle w:val="165"/>
        </w:rPr>
        <w:br w:type="textWrapping"/>
      </w:r>
      <w:r>
        <w:rPr>
          <w:rStyle w:val="165"/>
        </w:rPr>
        <w:t>│   ├── 视频管理</w:t>
      </w:r>
      <w:r>
        <w:rPr>
          <w:rStyle w:val="165"/>
        </w:rPr>
        <w:br w:type="textWrapping"/>
      </w:r>
      <w:r>
        <w:rPr>
          <w:rStyle w:val="165"/>
        </w:rPr>
        <w:t>│   ├── 图片素材管理</w:t>
      </w:r>
      <w:r>
        <w:rPr>
          <w:rStyle w:val="165"/>
        </w:rPr>
        <w:br w:type="textWrapping"/>
      </w:r>
      <w:r>
        <w:rPr>
          <w:rStyle w:val="165"/>
        </w:rPr>
        <w:t>│   └── 方案包管理</w:t>
      </w:r>
      <w:r>
        <w:rPr>
          <w:rStyle w:val="165"/>
        </w:rPr>
        <w:br w:type="textWrapping"/>
      </w:r>
      <w:r>
        <w:rPr>
          <w:rStyle w:val="165"/>
        </w:rPr>
        <w:t>├── 反馈与报告</w:t>
      </w:r>
      <w:r>
        <w:rPr>
          <w:rStyle w:val="165"/>
        </w:rPr>
        <w:br w:type="textWrapping"/>
      </w:r>
      <w:r>
        <w:rPr>
          <w:rStyle w:val="165"/>
        </w:rPr>
        <w:t>│   ├── 反馈数据看板</w:t>
      </w:r>
      <w:r>
        <w:rPr>
          <w:rStyle w:val="165"/>
        </w:rPr>
        <w:br w:type="textWrapping"/>
      </w:r>
      <w:r>
        <w:rPr>
          <w:rStyle w:val="165"/>
        </w:rPr>
        <w:t>│   ├── 报告模板管理</w:t>
      </w:r>
      <w:r>
        <w:rPr>
          <w:rStyle w:val="165"/>
        </w:rPr>
        <w:br w:type="textWrapping"/>
      </w:r>
      <w:r>
        <w:rPr>
          <w:rStyle w:val="165"/>
        </w:rPr>
        <w:t>│   └── NPS趋势分析</w:t>
      </w:r>
      <w:r>
        <w:rPr>
          <w:rStyle w:val="165"/>
        </w:rPr>
        <w:br w:type="textWrapping"/>
      </w:r>
      <w:r>
        <w:rPr>
          <w:rStyle w:val="165"/>
        </w:rPr>
        <w:t>└── 系统设置</w:t>
      </w:r>
      <w:r>
        <w:rPr>
          <w:rStyle w:val="165"/>
        </w:rPr>
        <w:br w:type="textWrapping"/>
      </w:r>
      <w:r>
        <w:rPr>
          <w:rStyle w:val="165"/>
        </w:rPr>
        <w:t xml:space="preserve">    ├── 标签管理（场景/目标/行业）</w:t>
      </w:r>
      <w:r>
        <w:rPr>
          <w:rStyle w:val="165"/>
        </w:rPr>
        <w:br w:type="textWrapping"/>
      </w:r>
      <w:r>
        <w:rPr>
          <w:rStyle w:val="165"/>
        </w:rPr>
        <w:t xml:space="preserve">    ├── 基础配置</w:t>
      </w:r>
      <w:r>
        <w:rPr>
          <w:rStyle w:val="165"/>
        </w:rPr>
        <w:br w:type="textWrapping"/>
      </w:r>
      <w:r>
        <w:rPr>
          <w:rStyle w:val="165"/>
        </w:rPr>
        <w:t xml:space="preserve">    └── 品牌设置</w:t>
      </w:r>
      <w:r>
        <w:rPr>
          <w:rStyle w:val="165"/>
        </w:rPr>
        <w:br w:type="textWrapping"/>
      </w:r>
    </w:p>
    <w:p w14:paraId="4C52059D">
      <w:pPr>
        <w:pStyle w:val="169"/>
        <w:pBdr>
          <w:top w:val="single" w:color="CCCCCC" w:sz="8" w:space="0"/>
        </w:pBdr>
        <w:spacing w:after="240"/>
      </w:pPr>
    </w:p>
    <w:p w14:paraId="50E708D6">
      <w:pPr>
        <w:pStyle w:val="4"/>
      </w:pPr>
      <w:r>
        <w:t>四、功能详细说明</w:t>
      </w:r>
    </w:p>
    <w:p w14:paraId="2972331A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v3.0 核心变更</w:t>
      </w:r>
      <w:r>
        <w:t>：在v2.1的6大减步手法基础上，增加5大交互创新——指令面板、2秒任务、自动推导、拇指区设计、信息密度分层。★v3.0模板升级：新增"统一现场+流程模板"架构和即兴专用工具。功能模块扩展，交互范式全面升级。</w:t>
      </w:r>
    </w:p>
    <w:p w14:paraId="487CE707">
      <w:pPr>
        <w:pStyle w:val="169"/>
        <w:pBdr>
          <w:top w:val="single" w:color="CCCCCC" w:sz="8" w:space="0"/>
        </w:pBdr>
        <w:spacing w:after="240"/>
      </w:pPr>
    </w:p>
    <w:p w14:paraId="205A30C9">
      <w:pPr>
        <w:pStyle w:val="5"/>
      </w:pPr>
      <w:r>
        <w:t>4.1 首页与场景引导</w:t>
      </w:r>
    </w:p>
    <w:p w14:paraId="313DE7A8">
      <w:pPr>
        <w:pStyle w:val="6"/>
      </w:pPr>
      <w:r>
        <w:t>4.1.1 首页</w:t>
      </w:r>
    </w:p>
    <w:p w14:paraId="50AF048D">
      <w:r>
        <w:rPr>
          <w:b/>
        </w:rPr>
        <w:t>页面描述：</w:t>
      </w:r>
      <w:r>
        <w:t xml:space="preserve"> 场景引导式首页，取代v2.0的数据概览式首页，以三个核心场景入口驱动用户操作。</w:t>
      </w:r>
    </w:p>
    <w:p w14:paraId="14360086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C6E2EC8">
        <w:trPr>
          <w:jc w:val="center"/>
        </w:trPr>
        <w:tc>
          <w:tcPr>
            <w:tcW w:w="2771" w:type="dxa"/>
            <w:shd w:val="clear" w:color="auto" w:fill="F2F2F2"/>
          </w:tcPr>
          <w:p w14:paraId="7D3AD8A8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357FBC90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5CFF06B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A4836E2">
        <w:trPr>
          <w:jc w:val="center"/>
        </w:trPr>
        <w:tc>
          <w:tcPr>
            <w:tcW w:w="2771" w:type="dxa"/>
          </w:tcPr>
          <w:p w14:paraId="41E02045">
            <w:pPr>
              <w:jc w:val="left"/>
            </w:pPr>
            <w:r>
              <w:t>顶部问候区</w:t>
            </w:r>
          </w:p>
        </w:tc>
        <w:tc>
          <w:tcPr>
            <w:tcW w:w="2771" w:type="dxa"/>
          </w:tcPr>
          <w:p w14:paraId="4D8AE317">
            <w:pPr>
              <w:jc w:val="left"/>
            </w:pPr>
            <w:r>
              <w:t>问候语+日期</w:t>
            </w:r>
          </w:p>
        </w:tc>
        <w:tc>
          <w:tcPr>
            <w:tcW w:w="2771" w:type="dxa"/>
          </w:tcPr>
          <w:p w14:paraId="6127CEB6">
            <w:pPr>
              <w:jc w:val="left"/>
            </w:pPr>
            <w:r>
              <w:t>"下午好，张老师 · 5月22日 周五" + 头像</w:t>
            </w:r>
          </w:p>
        </w:tc>
      </w:tr>
      <w:tr w14:paraId="1D5652D8">
        <w:trPr>
          <w:jc w:val="center"/>
        </w:trPr>
        <w:tc>
          <w:tcPr>
            <w:tcW w:w="2771" w:type="dxa"/>
          </w:tcPr>
          <w:p w14:paraId="35D7634F">
            <w:pPr>
              <w:jc w:val="left"/>
            </w:pPr>
            <w:r>
              <w:t>场景入口区</w:t>
            </w:r>
          </w:p>
        </w:tc>
        <w:tc>
          <w:tcPr>
            <w:tcW w:w="2771" w:type="dxa"/>
          </w:tcPr>
          <w:p w14:paraId="3371C47F">
            <w:pPr>
              <w:jc w:val="left"/>
            </w:pPr>
            <w:r>
              <w:t>🎯 我要备课</w:t>
            </w:r>
          </w:p>
        </w:tc>
        <w:tc>
          <w:tcPr>
            <w:tcW w:w="2771" w:type="dxa"/>
          </w:tcPr>
          <w:p w14:paraId="68C69395">
            <w:pPr>
              <w:jc w:val="left"/>
            </w:pPr>
            <w:r>
              <w:t>蓝色渐变卡片，显示待处理方案数（如有）</w:t>
            </w:r>
          </w:p>
        </w:tc>
      </w:tr>
      <w:tr w14:paraId="68236C60">
        <w:trPr>
          <w:jc w:val="center"/>
        </w:trPr>
        <w:tc>
          <w:tcPr>
            <w:tcW w:w="2771" w:type="dxa"/>
          </w:tcPr>
          <w:p w14:paraId="1C7096C5">
            <w:pPr>
              <w:jc w:val="left"/>
            </w:pPr>
            <w:r>
              <w:t>场景入口区</w:t>
            </w:r>
          </w:p>
        </w:tc>
        <w:tc>
          <w:tcPr>
            <w:tcW w:w="2771" w:type="dxa"/>
          </w:tcPr>
          <w:p w14:paraId="03A6A84D">
            <w:pPr>
              <w:jc w:val="left"/>
            </w:pPr>
            <w:r>
              <w:t>🔴 我要开课</w:t>
            </w:r>
          </w:p>
        </w:tc>
        <w:tc>
          <w:tcPr>
            <w:tcW w:w="2771" w:type="dxa"/>
          </w:tcPr>
          <w:p w14:paraId="4EA7C005">
            <w:pPr>
              <w:jc w:val="left"/>
            </w:pPr>
            <w:r>
              <w:t>红色渐变卡片，显示进行中培训（如有），无则显示"选择模板开始" ★v3.0模板升级</w:t>
            </w:r>
          </w:p>
        </w:tc>
      </w:tr>
      <w:tr w14:paraId="3D14AB6C">
        <w:trPr>
          <w:jc w:val="center"/>
        </w:trPr>
        <w:tc>
          <w:tcPr>
            <w:tcW w:w="2771" w:type="dxa"/>
          </w:tcPr>
          <w:p w14:paraId="3E3D5666">
            <w:pPr>
              <w:jc w:val="left"/>
            </w:pPr>
            <w:r>
              <w:t>场景入口区</w:t>
            </w:r>
          </w:p>
        </w:tc>
        <w:tc>
          <w:tcPr>
            <w:tcW w:w="2771" w:type="dxa"/>
          </w:tcPr>
          <w:p w14:paraId="3CAEB457">
            <w:pPr>
              <w:jc w:val="left"/>
            </w:pPr>
            <w:r>
              <w:t>📋 我要复盘</w:t>
            </w:r>
          </w:p>
        </w:tc>
        <w:tc>
          <w:tcPr>
            <w:tcW w:w="2771" w:type="dxa"/>
          </w:tcPr>
          <w:p w14:paraId="474987C9">
            <w:pPr>
              <w:jc w:val="left"/>
            </w:pPr>
            <w:r>
              <w:t>绿色渐变卡片，显示待复盘培训数（如有）</w:t>
            </w:r>
          </w:p>
        </w:tc>
      </w:tr>
      <w:tr w14:paraId="1C7C7827">
        <w:trPr>
          <w:jc w:val="center"/>
        </w:trPr>
        <w:tc>
          <w:tcPr>
            <w:tcW w:w="2771" w:type="dxa"/>
          </w:tcPr>
          <w:p w14:paraId="6D1608B7">
            <w:pPr>
              <w:jc w:val="left"/>
            </w:pPr>
            <w:r>
              <w:t>最近记录区</w:t>
            </w:r>
          </w:p>
        </w:tc>
        <w:tc>
          <w:tcPr>
            <w:tcW w:w="2771" w:type="dxa"/>
          </w:tcPr>
          <w:p w14:paraId="1A8930F4">
            <w:pPr>
              <w:jc w:val="left"/>
            </w:pPr>
            <w:r>
              <w:t>操作时间线</w:t>
            </w:r>
          </w:p>
        </w:tc>
        <w:tc>
          <w:tcPr>
            <w:tcW w:w="2771" w:type="dxa"/>
          </w:tcPr>
          <w:p w14:paraId="28931632">
            <w:pPr>
              <w:jc w:val="left"/>
            </w:pPr>
            <w:r>
              <w:t>最近5条操作记录，带时间戳，点击可跳转详情</w:t>
            </w:r>
          </w:p>
        </w:tc>
      </w:tr>
      <w:tr w14:paraId="41401049">
        <w:trPr>
          <w:jc w:val="center"/>
        </w:trPr>
        <w:tc>
          <w:tcPr>
            <w:tcW w:w="2771" w:type="dxa"/>
          </w:tcPr>
          <w:p w14:paraId="37B8A973">
            <w:pPr>
              <w:jc w:val="left"/>
            </w:pPr>
            <w:r>
              <w:t>⌘悬浮按钮</w:t>
            </w:r>
          </w:p>
        </w:tc>
        <w:tc>
          <w:tcPr>
            <w:tcW w:w="2771" w:type="dxa"/>
          </w:tcPr>
          <w:p w14:paraId="4793E602">
            <w:pPr>
              <w:jc w:val="left"/>
            </w:pPr>
            <w:r>
              <w:t>快捷指令入口</w:t>
            </w:r>
          </w:p>
        </w:tc>
        <w:tc>
          <w:tcPr>
            <w:tcW w:w="2771" w:type="dxa"/>
          </w:tcPr>
          <w:p w14:paraId="2ECB2A26">
            <w:pPr>
              <w:jc w:val="left"/>
            </w:pPr>
            <w:r>
              <w:t>★v3.0新增：点击弹出指令面板，可快速执行签到/分组/积分等无方案即时工具</w:t>
            </w:r>
          </w:p>
        </w:tc>
      </w:tr>
    </w:tbl>
    <w:p w14:paraId="08F39E8F"/>
    <w:p w14:paraId="2946CDF6">
      <w:r>
        <w:rPr>
          <w:b/>
        </w:rPr>
        <w:t>场景卡片智能状态：</w:t>
      </w:r>
    </w:p>
    <w:p w14:paraId="0364C30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🎯 我要备课：</w:t>
      </w:r>
      <w:r>
        <w:rPr>
          <w:rStyle w:val="165"/>
        </w:rPr>
        <w:br w:type="textWrapping"/>
      </w:r>
      <w:r>
        <w:rPr>
          <w:rStyle w:val="165"/>
        </w:rPr>
        <w:t xml:space="preserve">  - 有草稿方案 → 显示"3个草稿方案待完成"</w:t>
      </w:r>
      <w:r>
        <w:rPr>
          <w:rStyle w:val="165"/>
        </w:rPr>
        <w:br w:type="textWrapping"/>
      </w:r>
      <w:r>
        <w:rPr>
          <w:rStyle w:val="165"/>
        </w:rPr>
        <w:t xml:space="preserve">  - 无方案 → 显示"创建你的第一个方案"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🔴 我要开课：</w:t>
      </w:r>
      <w:r>
        <w:rPr>
          <w:rStyle w:val="165"/>
        </w:rPr>
        <w:br w:type="textWrapping"/>
      </w:r>
      <w:r>
        <w:rPr>
          <w:rStyle w:val="165"/>
        </w:rPr>
        <w:t xml:space="preserve">  - 有进行中培训 → 显示"继续「XX培训」"（红色脉冲动画）</w:t>
      </w:r>
      <w:r>
        <w:rPr>
          <w:rStyle w:val="165"/>
        </w:rPr>
        <w:br w:type="textWrapping"/>
      </w:r>
      <w:r>
        <w:rPr>
          <w:rStyle w:val="165"/>
        </w:rPr>
        <w:t xml:space="preserve">  - 无进行中 → 显示"选择模板开始" ★v3.0模板升级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📋 我要复盘：</w:t>
      </w:r>
      <w:r>
        <w:rPr>
          <w:rStyle w:val="165"/>
        </w:rPr>
        <w:br w:type="textWrapping"/>
      </w:r>
      <w:r>
        <w:rPr>
          <w:rStyle w:val="165"/>
        </w:rPr>
        <w:t xml:space="preserve">  - 有未复盘培训 → 显示"2场培训待复盘"</w:t>
      </w:r>
      <w:r>
        <w:rPr>
          <w:rStyle w:val="165"/>
        </w:rPr>
        <w:br w:type="textWrapping"/>
      </w:r>
      <w:r>
        <w:rPr>
          <w:rStyle w:val="165"/>
        </w:rPr>
        <w:t xml:space="preserve">  - 无待复盘 → 显示"暂无待复盘培训"</w:t>
      </w:r>
      <w:r>
        <w:rPr>
          <w:rStyle w:val="165"/>
        </w:rPr>
        <w:br w:type="textWrapping"/>
      </w:r>
    </w:p>
    <w:p w14:paraId="53E9AFA8">
      <w:r>
        <w:rPr>
          <w:b/>
        </w:rPr>
        <w:t>v3.0升级说明：</w:t>
      </w:r>
    </w:p>
    <w:p w14:paraId="7F090D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首页新增⌘悬浮按钮，可快速调用常用工具（不依赖方案）</w:t>
      </w:r>
    </w:p>
    <w:p w14:paraId="76ECB7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开课场景卡片增加流程模板选择器入口 ★v3.0模板升级</w:t>
      </w:r>
    </w:p>
    <w:p w14:paraId="4BBB07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"我要开课"不再直接弹出方案选择器，改为弹出5种流程模板选择器</w:t>
      </w:r>
    </w:p>
    <w:p w14:paraId="031B5C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去掉首页底部"常用工具"快捷按钮区（被⌘指令面板取代）</w:t>
      </w:r>
    </w:p>
    <w:p w14:paraId="0124FC5B">
      <w:pPr>
        <w:pStyle w:val="169"/>
        <w:pBdr>
          <w:top w:val="single" w:color="CCCCCC" w:sz="8" w:space="0"/>
        </w:pBdr>
        <w:spacing w:after="240"/>
      </w:pPr>
    </w:p>
    <w:p w14:paraId="05E511CC">
      <w:pPr>
        <w:pStyle w:val="6"/>
      </w:pPr>
      <w:r>
        <w:t>4.1.2 备课模式（🎯 我要备课）</w:t>
      </w:r>
    </w:p>
    <w:p w14:paraId="0533222E">
      <w:r>
        <w:rPr>
          <w:b/>
        </w:rPr>
        <w:t>页面描述：</w:t>
      </w:r>
      <w:r>
        <w:t xml:space="preserve"> 备课场景的聚合入口，将活动浏览、方案设计、方案管理整合为一个连贯流程。</w:t>
      </w:r>
    </w:p>
    <w:p w14:paraId="23A7DCE8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9F0FE56">
        <w:trPr>
          <w:jc w:val="center"/>
        </w:trPr>
        <w:tc>
          <w:tcPr>
            <w:tcW w:w="2771" w:type="dxa"/>
            <w:shd w:val="clear" w:color="auto" w:fill="F2F2F2"/>
          </w:tcPr>
          <w:p w14:paraId="75B11248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1934CB39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2279A27A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247805D">
        <w:trPr>
          <w:jc w:val="center"/>
        </w:trPr>
        <w:tc>
          <w:tcPr>
            <w:tcW w:w="2771" w:type="dxa"/>
          </w:tcPr>
          <w:p w14:paraId="2E56F559">
            <w:pPr>
              <w:jc w:val="left"/>
            </w:pPr>
            <w:r>
              <w:t>搜索栏</w:t>
            </w:r>
          </w:p>
        </w:tc>
        <w:tc>
          <w:tcPr>
            <w:tcW w:w="2771" w:type="dxa"/>
          </w:tcPr>
          <w:p w14:paraId="3671F19E">
            <w:pPr>
              <w:jc w:val="left"/>
            </w:pPr>
            <w:r>
              <w:t>常驻搜索框</w:t>
            </w:r>
          </w:p>
        </w:tc>
        <w:tc>
          <w:tcPr>
            <w:tcW w:w="2771" w:type="dxa"/>
          </w:tcPr>
          <w:p w14:paraId="29A0C151">
            <w:pPr>
              <w:jc w:val="left"/>
            </w:pPr>
            <w:r>
              <w:t>placeholder: "搜索活动或方案"，</w:t>
            </w:r>
            <w:r>
              <w:rPr>
                <w:b/>
              </w:rPr>
              <w:t>输入即筛选，不先进筛选面板</w:t>
            </w:r>
          </w:p>
        </w:tc>
      </w:tr>
      <w:tr w14:paraId="52089555">
        <w:trPr>
          <w:jc w:val="center"/>
        </w:trPr>
        <w:tc>
          <w:tcPr>
            <w:tcW w:w="2771" w:type="dxa"/>
          </w:tcPr>
          <w:p w14:paraId="680C090F">
            <w:pPr>
              <w:jc w:val="left"/>
            </w:pPr>
            <w:r>
              <w:t>推荐区</w:t>
            </w:r>
          </w:p>
        </w:tc>
        <w:tc>
          <w:tcPr>
            <w:tcW w:w="2771" w:type="dxa"/>
          </w:tcPr>
          <w:p w14:paraId="0BA79E82">
            <w:pPr>
              <w:jc w:val="left"/>
            </w:pPr>
            <w:r>
              <w:t>智能推荐活动</w:t>
            </w:r>
          </w:p>
        </w:tc>
        <w:tc>
          <w:tcPr>
            <w:tcW w:w="2771" w:type="dxa"/>
          </w:tcPr>
          <w:p w14:paraId="0F54841A">
            <w:pPr>
              <w:jc w:val="left"/>
            </w:pPr>
            <w:r>
              <w:t>基于培训师历史场景偏好推荐，横向滑动卡片</w:t>
            </w:r>
          </w:p>
        </w:tc>
      </w:tr>
      <w:tr w14:paraId="0BBAEDD3">
        <w:trPr>
          <w:jc w:val="center"/>
        </w:trPr>
        <w:tc>
          <w:tcPr>
            <w:tcW w:w="2771" w:type="dxa"/>
          </w:tcPr>
          <w:p w14:paraId="3388293E">
            <w:pPr>
              <w:jc w:val="left"/>
            </w:pPr>
            <w:r>
              <w:t>方案列表</w:t>
            </w:r>
          </w:p>
        </w:tc>
        <w:tc>
          <w:tcPr>
            <w:tcW w:w="2771" w:type="dxa"/>
          </w:tcPr>
          <w:p w14:paraId="39FA590C">
            <w:pPr>
              <w:jc w:val="left"/>
            </w:pPr>
            <w:r>
              <w:t>方案卡片</w:t>
            </w:r>
          </w:p>
        </w:tc>
        <w:tc>
          <w:tcPr>
            <w:tcW w:w="2771" w:type="dxa"/>
          </w:tcPr>
          <w:p w14:paraId="7F72B678">
            <w:pPr>
              <w:jc w:val="left"/>
            </w:pPr>
            <w:r>
              <w:t>名称、客户名、场景标签、状态标签、编辑日期</w:t>
            </w:r>
          </w:p>
        </w:tc>
      </w:tr>
      <w:tr w14:paraId="22FD6484">
        <w:trPr>
          <w:jc w:val="center"/>
        </w:trPr>
        <w:tc>
          <w:tcPr>
            <w:tcW w:w="2771" w:type="dxa"/>
          </w:tcPr>
          <w:p w14:paraId="74CD9237">
            <w:pPr>
              <w:jc w:val="left"/>
            </w:pPr>
            <w:r>
              <w:t>创建按钮</w:t>
            </w:r>
          </w:p>
        </w:tc>
        <w:tc>
          <w:tcPr>
            <w:tcW w:w="2771" w:type="dxa"/>
          </w:tcPr>
          <w:p w14:paraId="39FC1E1F">
            <w:pPr>
              <w:jc w:val="left"/>
            </w:pPr>
            <w:r>
              <w:t>浮动按钮</w:t>
            </w:r>
          </w:p>
        </w:tc>
        <w:tc>
          <w:tcPr>
            <w:tcW w:w="2771" w:type="dxa"/>
          </w:tcPr>
          <w:p w14:paraId="74CF7B78">
            <w:pPr>
              <w:jc w:val="left"/>
            </w:pPr>
            <w:r>
              <w:t>"+" 创建新方案</w:t>
            </w:r>
          </w:p>
        </w:tc>
      </w:tr>
      <w:tr w14:paraId="03A5EAB2">
        <w:trPr>
          <w:jc w:val="center"/>
        </w:trPr>
        <w:tc>
          <w:tcPr>
            <w:tcW w:w="2771" w:type="dxa"/>
          </w:tcPr>
          <w:p w14:paraId="39511994">
            <w:pPr>
              <w:jc w:val="left"/>
            </w:pPr>
            <w:r>
              <w:t>工作坊入口</w:t>
            </w:r>
          </w:p>
        </w:tc>
        <w:tc>
          <w:tcPr>
            <w:tcW w:w="2771" w:type="dxa"/>
          </w:tcPr>
          <w:p w14:paraId="22DCFB53">
            <w:pPr>
              <w:jc w:val="left"/>
            </w:pPr>
            <w:r>
              <w:t>底部入口</w:t>
            </w:r>
          </w:p>
        </w:tc>
        <w:tc>
          <w:tcPr>
            <w:tcW w:w="2771" w:type="dxa"/>
          </w:tcPr>
          <w:p w14:paraId="48383CEB">
            <w:pPr>
              <w:jc w:val="left"/>
            </w:pPr>
            <w:r>
              <w:t>"我的工作坊"（即兴圈用户专属，保留即兴三段式备课）</w:t>
            </w:r>
          </w:p>
        </w:tc>
      </w:tr>
    </w:tbl>
    <w:p w14:paraId="37359C15"/>
    <w:p w14:paraId="07C8AA4A">
      <w:r>
        <w:rPr>
          <w:b/>
        </w:rPr>
        <w:t>搜索前置优化：</w:t>
      </w:r>
    </w:p>
    <w:p w14:paraId="651EDE7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搜索框常驻在顶部</w:t>
      </w:r>
      <w:r>
        <w:rPr>
          <w:rStyle w:val="165"/>
        </w:rPr>
        <w:br w:type="textWrapping"/>
      </w:r>
      <w:r>
        <w:rPr>
          <w:rStyle w:val="165"/>
        </w:rPr>
        <w:t xml:space="preserve">  → 输入文字 → 实时筛选活动+方案混合结果</w:t>
      </w:r>
      <w:r>
        <w:rPr>
          <w:rStyle w:val="165"/>
        </w:rPr>
        <w:br w:type="textWrapping"/>
      </w:r>
      <w:r>
        <w:rPr>
          <w:rStyle w:val="165"/>
        </w:rPr>
        <w:t xml:space="preserve">  → 结果分两组展示：活动 / 方案</w:t>
      </w:r>
      <w:r>
        <w:rPr>
          <w:rStyle w:val="165"/>
        </w:rPr>
        <w:br w:type="textWrapping"/>
      </w:r>
      <w:r>
        <w:rPr>
          <w:rStyle w:val="165"/>
        </w:rPr>
        <w:t xml:space="preserve">  → 活动结果：左滑收藏，右滑添加到方案</w:t>
      </w:r>
      <w:r>
        <w:rPr>
          <w:rStyle w:val="165"/>
        </w:rPr>
        <w:br w:type="textWrapping"/>
      </w:r>
      <w:r>
        <w:rPr>
          <w:rStyle w:val="165"/>
        </w:rPr>
        <w:t xml:space="preserve">  → 方案结果：点击进入方案编辑</w:t>
      </w:r>
      <w:r>
        <w:rPr>
          <w:rStyle w:val="165"/>
        </w:rPr>
        <w:br w:type="textWrapping"/>
      </w:r>
      <w:r>
        <w:rPr>
          <w:rStyle w:val="165"/>
        </w:rPr>
        <w:t xml:space="preserve">  → 无需先跳转搜索页再输入</w:t>
      </w:r>
      <w:r>
        <w:rPr>
          <w:rStyle w:val="165"/>
        </w:rPr>
        <w:br w:type="textWrapping"/>
      </w:r>
    </w:p>
    <w:p w14:paraId="4EF49E0D">
      <w:r>
        <w:rPr>
          <w:b/>
        </w:rPr>
        <w:t>滑动手势操作（活动卡片）：</w:t>
      </w:r>
    </w:p>
    <w:p w14:paraId="6F1E024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活动卡片（横向滑动）</w:t>
      </w:r>
      <w:r>
        <w:rPr>
          <w:rStyle w:val="165"/>
        </w:rPr>
        <w:br w:type="textWrapping"/>
      </w:r>
      <w:r>
        <w:rPr>
          <w:rStyle w:val="165"/>
        </w:rPr>
        <w:t xml:space="preserve">  → 左滑 → 收藏/取消收藏（黄色星标动画）</w:t>
      </w:r>
      <w:r>
        <w:rPr>
          <w:rStyle w:val="165"/>
        </w:rPr>
        <w:br w:type="textWrapping"/>
      </w:r>
      <w:r>
        <w:rPr>
          <w:rStyle w:val="165"/>
        </w:rPr>
        <w:t xml:space="preserve">  → 右滑 → 添加到方案（仅1个方案时1步完成，多方案时弹出方案选择半屏弹窗）</w:t>
      </w:r>
      <w:r>
        <w:rPr>
          <w:rStyle w:val="165"/>
        </w:rPr>
        <w:br w:type="textWrapping"/>
      </w:r>
      <w:r>
        <w:rPr>
          <w:rStyle w:val="165"/>
        </w:rPr>
        <w:t xml:space="preserve">  → 滑动距离 &lt; 30% 松手回弹</w:t>
      </w:r>
      <w:r>
        <w:rPr>
          <w:rStyle w:val="165"/>
        </w:rPr>
        <w:br w:type="textWrapping"/>
      </w:r>
      <w:r>
        <w:rPr>
          <w:rStyle w:val="165"/>
        </w:rPr>
        <w:t xml:space="preserve">  → 滑动距离 &gt; 30% 松手触发操作</w:t>
      </w:r>
      <w:r>
        <w:rPr>
          <w:rStyle w:val="165"/>
        </w:rPr>
        <w:br w:type="textWrapping"/>
      </w:r>
    </w:p>
    <w:p w14:paraId="6E381D69">
      <w:r>
        <w:rPr>
          <w:b/>
        </w:rPr>
        <w:t>长按快捷添加：</w:t>
      </w:r>
    </w:p>
    <w:p w14:paraId="3E49817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长按活动卡片 → 弹出快捷菜单：</w:t>
      </w:r>
      <w:r>
        <w:rPr>
          <w:rStyle w:val="165"/>
        </w:rPr>
        <w:br w:type="textWrapping"/>
      </w:r>
      <w:r>
        <w:rPr>
          <w:rStyle w:val="165"/>
        </w:rPr>
        <w:t xml:space="preserve">  ├── 添加到方案（仅1个方案时直接添加，1步完成）</w:t>
      </w:r>
      <w:r>
        <w:rPr>
          <w:rStyle w:val="165"/>
        </w:rPr>
        <w:br w:type="textWrapping"/>
      </w:r>
      <w:r>
        <w:rPr>
          <w:rStyle w:val="165"/>
        </w:rPr>
        <w:t xml:space="preserve">  ├── 查看详情</w:t>
      </w:r>
      <w:r>
        <w:rPr>
          <w:rStyle w:val="165"/>
        </w:rPr>
        <w:br w:type="textWrapping"/>
      </w:r>
      <w:r>
        <w:rPr>
          <w:rStyle w:val="165"/>
        </w:rPr>
        <w:t xml:space="preserve">  ├── 收藏</w:t>
      </w:r>
      <w:r>
        <w:rPr>
          <w:rStyle w:val="165"/>
        </w:rPr>
        <w:br w:type="textWrapping"/>
      </w:r>
      <w:r>
        <w:rPr>
          <w:rStyle w:val="165"/>
        </w:rPr>
        <w:t xml:space="preserve">  └── 分享</w:t>
      </w:r>
      <w:r>
        <w:rPr>
          <w:rStyle w:val="165"/>
        </w:rPr>
        <w:br w:type="textWrapping"/>
      </w:r>
    </w:p>
    <w:p w14:paraId="10958ABB">
      <w:r>
        <w:rPr>
          <w:b/>
        </w:rPr>
        <w:t>v3.0升级说明：</w:t>
      </w:r>
    </w:p>
    <w:p w14:paraId="4218E0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备课模式交互保持v2.1不变，信息密度在编辑时允许更丰富（L2-L3层级）</w:t>
      </w:r>
    </w:p>
    <w:p w14:paraId="0173F3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新建方案流程增加v3.0交互规范（详见4.3）</w:t>
      </w:r>
    </w:p>
    <w:p w14:paraId="5BCBAC92">
      <w:pPr>
        <w:pStyle w:val="169"/>
        <w:pBdr>
          <w:top w:val="single" w:color="CCCCCC" w:sz="8" w:space="0"/>
        </w:pBdr>
        <w:spacing w:after="240"/>
      </w:pPr>
    </w:p>
    <w:p w14:paraId="06EB040D">
      <w:pPr>
        <w:pStyle w:val="5"/>
      </w:pPr>
      <w:r>
        <w:t>4.2 活动库（P0）</w:t>
      </w:r>
    </w:p>
    <w:p w14:paraId="6CCAFFEB">
      <w:pPr>
        <w:pStyle w:val="6"/>
      </w:pPr>
      <w:r>
        <w:t>4.2.1 活动库Tab页</w:t>
      </w:r>
    </w:p>
    <w:p w14:paraId="1FB62C0C">
      <w:r>
        <w:rPr>
          <w:b/>
        </w:rPr>
        <w:t>页面描述：</w:t>
      </w:r>
      <w:r>
        <w:t xml:space="preserve"> 独立Tab，供深度浏览和管理活动。与备课模式内嵌的活动浏览共享数据但交互更完整。</w:t>
      </w:r>
    </w:p>
    <w:p w14:paraId="11E68F68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FC28090">
        <w:trPr>
          <w:jc w:val="center"/>
        </w:trPr>
        <w:tc>
          <w:tcPr>
            <w:tcW w:w="2771" w:type="dxa"/>
            <w:shd w:val="clear" w:color="auto" w:fill="F2F2F2"/>
          </w:tcPr>
          <w:p w14:paraId="6A07C590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73A2323F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02BB1D28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835505F">
        <w:trPr>
          <w:jc w:val="center"/>
        </w:trPr>
        <w:tc>
          <w:tcPr>
            <w:tcW w:w="2771" w:type="dxa"/>
          </w:tcPr>
          <w:p w14:paraId="142D9CEB">
            <w:pPr>
              <w:jc w:val="left"/>
            </w:pPr>
            <w:r>
              <w:t>搜索栏</w:t>
            </w:r>
          </w:p>
        </w:tc>
        <w:tc>
          <w:tcPr>
            <w:tcW w:w="2771" w:type="dxa"/>
          </w:tcPr>
          <w:p w14:paraId="3C67DCE6">
            <w:pPr>
              <w:jc w:val="left"/>
            </w:pPr>
            <w:r>
              <w:t>常驻搜索框</w:t>
            </w:r>
          </w:p>
        </w:tc>
        <w:tc>
          <w:tcPr>
            <w:tcW w:w="2771" w:type="dxa"/>
          </w:tcPr>
          <w:p w14:paraId="1A671904">
            <w:pPr>
              <w:jc w:val="left"/>
            </w:pPr>
            <w:r>
              <w:rPr>
                <w:b/>
              </w:rPr>
              <w:t>输入即筛选，不先进筛选面板</w:t>
            </w:r>
            <w:r>
              <w:t>，placeholder: "搜索活动名称或关键词"</w:t>
            </w:r>
          </w:p>
        </w:tc>
      </w:tr>
      <w:tr w14:paraId="465C5161">
        <w:trPr>
          <w:jc w:val="center"/>
        </w:trPr>
        <w:tc>
          <w:tcPr>
            <w:tcW w:w="2771" w:type="dxa"/>
          </w:tcPr>
          <w:p w14:paraId="2B2ABB9D">
            <w:pPr>
              <w:jc w:val="left"/>
            </w:pPr>
            <w:r>
              <w:t>筛选条</w:t>
            </w:r>
          </w:p>
        </w:tc>
        <w:tc>
          <w:tcPr>
            <w:tcW w:w="2771" w:type="dxa"/>
          </w:tcPr>
          <w:p w14:paraId="4A4F76EA">
            <w:pPr>
              <w:jc w:val="left"/>
            </w:pPr>
            <w:r>
              <w:t>场景Tab</w:t>
            </w:r>
          </w:p>
        </w:tc>
        <w:tc>
          <w:tcPr>
            <w:tcW w:w="2771" w:type="dxa"/>
          </w:tcPr>
          <w:p w14:paraId="1EE3E7BA">
            <w:pPr>
              <w:jc w:val="left"/>
            </w:pPr>
            <w:r>
              <w:t>全部 / 团队融合 / 协作沟通 / 领导力 / 创新思维 / 情绪管理，横向滑动</w:t>
            </w:r>
          </w:p>
        </w:tc>
      </w:tr>
      <w:tr w14:paraId="6F841A0D">
        <w:trPr>
          <w:jc w:val="center"/>
        </w:trPr>
        <w:tc>
          <w:tcPr>
            <w:tcW w:w="2771" w:type="dxa"/>
          </w:tcPr>
          <w:p w14:paraId="6BAB1FC7">
            <w:pPr>
              <w:jc w:val="left"/>
            </w:pPr>
            <w:r>
              <w:t>筛选条</w:t>
            </w:r>
          </w:p>
        </w:tc>
        <w:tc>
          <w:tcPr>
            <w:tcW w:w="2771" w:type="dxa"/>
          </w:tcPr>
          <w:p w14:paraId="128F9C41">
            <w:pPr>
              <w:jc w:val="left"/>
            </w:pPr>
            <w:r>
              <w:t>筛选按钮</w:t>
            </w:r>
          </w:p>
        </w:tc>
        <w:tc>
          <w:tcPr>
            <w:tcW w:w="2771" w:type="dxa"/>
          </w:tcPr>
          <w:p w14:paraId="457C657E">
            <w:pPr>
              <w:jc w:val="left"/>
            </w:pPr>
            <w:r>
              <w:t>点击展开半屏筛选面板（</w:t>
            </w:r>
            <w:r>
              <w:rPr>
                <w:b/>
              </w:rPr>
              <w:t>v2.1改为半屏弹窗而非全屏页面</w:t>
            </w:r>
            <w:r>
              <w:t>）</w:t>
            </w:r>
          </w:p>
        </w:tc>
      </w:tr>
      <w:tr w14:paraId="0C3F96DF">
        <w:trPr>
          <w:jc w:val="center"/>
        </w:trPr>
        <w:tc>
          <w:tcPr>
            <w:tcW w:w="2771" w:type="dxa"/>
          </w:tcPr>
          <w:p w14:paraId="33D6E4C6">
            <w:pPr>
              <w:jc w:val="left"/>
            </w:pPr>
            <w:r>
              <w:t>列表区</w:t>
            </w:r>
          </w:p>
        </w:tc>
        <w:tc>
          <w:tcPr>
            <w:tcW w:w="2771" w:type="dxa"/>
          </w:tcPr>
          <w:p w14:paraId="197E4300">
            <w:pPr>
              <w:jc w:val="left"/>
            </w:pPr>
            <w:r>
              <w:t>活动卡片</w:t>
            </w:r>
          </w:p>
        </w:tc>
        <w:tc>
          <w:tcPr>
            <w:tcW w:w="2771" w:type="dxa"/>
          </w:tcPr>
          <w:p w14:paraId="397BD22B">
            <w:pPr>
              <w:jc w:val="left"/>
            </w:pPr>
            <w:r>
              <w:t>活动名称、难度标签、人数范围、时长、学习目标标签(最多2个)、风险等级</w:t>
            </w:r>
          </w:p>
        </w:tc>
      </w:tr>
      <w:tr w14:paraId="661C3D4C">
        <w:trPr>
          <w:jc w:val="center"/>
        </w:trPr>
        <w:tc>
          <w:tcPr>
            <w:tcW w:w="2771" w:type="dxa"/>
          </w:tcPr>
          <w:p w14:paraId="4DD21190">
            <w:pPr>
              <w:jc w:val="left"/>
            </w:pPr>
            <w:r>
              <w:t>列表区</w:t>
            </w:r>
          </w:p>
        </w:tc>
        <w:tc>
          <w:tcPr>
            <w:tcW w:w="2771" w:type="dxa"/>
          </w:tcPr>
          <w:p w14:paraId="3B17CAF6">
            <w:pPr>
              <w:jc w:val="left"/>
            </w:pPr>
            <w:r>
              <w:t>滑动手势</w:t>
            </w:r>
          </w:p>
        </w:tc>
        <w:tc>
          <w:tcPr>
            <w:tcW w:w="2771" w:type="dxa"/>
          </w:tcPr>
          <w:p w14:paraId="491F7AA6">
            <w:pPr>
              <w:jc w:val="left"/>
            </w:pPr>
            <w:r>
              <w:rPr>
                <w:b/>
              </w:rPr>
              <w:t>左滑收藏、右滑添加到方案</w:t>
            </w:r>
          </w:p>
        </w:tc>
      </w:tr>
    </w:tbl>
    <w:p w14:paraId="71E27CFE"/>
    <w:p w14:paraId="438B06AA">
      <w:r>
        <w:rPr>
          <w:b/>
        </w:rPr>
        <w:t>半屏筛选面板：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829B2CF">
        <w:trPr>
          <w:jc w:val="center"/>
        </w:trPr>
        <w:tc>
          <w:tcPr>
            <w:tcW w:w="2771" w:type="dxa"/>
            <w:shd w:val="clear" w:color="auto" w:fill="F2F2F2"/>
          </w:tcPr>
          <w:p w14:paraId="08B0F583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1BAA0C41">
            <w:pPr>
              <w:jc w:val="left"/>
            </w:pPr>
            <w:r>
              <w:rPr>
                <w:b/>
              </w:rPr>
              <w:t>选项</w:t>
            </w:r>
          </w:p>
        </w:tc>
        <w:tc>
          <w:tcPr>
            <w:tcW w:w="2771" w:type="dxa"/>
            <w:shd w:val="clear" w:color="auto" w:fill="F2F2F2"/>
          </w:tcPr>
          <w:p w14:paraId="5E0602CB">
            <w:pPr>
              <w:jc w:val="left"/>
            </w:pPr>
            <w:r>
              <w:rPr>
                <w:b/>
              </w:rPr>
              <w:t>交互</w:t>
            </w:r>
          </w:p>
        </w:tc>
      </w:tr>
      <w:tr w14:paraId="16FF0307">
        <w:trPr>
          <w:jc w:val="center"/>
        </w:trPr>
        <w:tc>
          <w:tcPr>
            <w:tcW w:w="2771" w:type="dxa"/>
          </w:tcPr>
          <w:p w14:paraId="0911E94D">
            <w:pPr>
              <w:jc w:val="left"/>
            </w:pPr>
            <w:r>
              <w:t>培训场景</w:t>
            </w:r>
          </w:p>
        </w:tc>
        <w:tc>
          <w:tcPr>
            <w:tcW w:w="2771" w:type="dxa"/>
          </w:tcPr>
          <w:p w14:paraId="3F20A41A">
            <w:pPr>
              <w:jc w:val="left"/>
            </w:pPr>
            <w:r>
              <w:t>团队融合 / 跨部门协作 / 领导力 / 创新思维 / 沟通表达 / 情绪管理 / 变革管理 / 目标对齐 / 信任建设</w:t>
            </w:r>
          </w:p>
        </w:tc>
        <w:tc>
          <w:tcPr>
            <w:tcW w:w="2771" w:type="dxa"/>
          </w:tcPr>
          <w:p w14:paraId="47B0A448">
            <w:pPr>
              <w:jc w:val="left"/>
            </w:pPr>
            <w:r>
              <w:t>多选</w:t>
            </w:r>
          </w:p>
        </w:tc>
      </w:tr>
      <w:tr w14:paraId="5D2DB245">
        <w:trPr>
          <w:jc w:val="center"/>
        </w:trPr>
        <w:tc>
          <w:tcPr>
            <w:tcW w:w="2771" w:type="dxa"/>
          </w:tcPr>
          <w:p w14:paraId="23AAB010">
            <w:pPr>
              <w:jc w:val="left"/>
            </w:pPr>
            <w:r>
              <w:t>学习目标</w:t>
            </w:r>
          </w:p>
        </w:tc>
        <w:tc>
          <w:tcPr>
            <w:tcW w:w="2771" w:type="dxa"/>
          </w:tcPr>
          <w:p w14:paraId="15C9CF4E">
            <w:pPr>
              <w:jc w:val="left"/>
            </w:pPr>
            <w:r>
              <w:t>倾听与接纳 / 发散思维 / 决策与共识 / 角色认知 / 情绪觉察 / 信息传递 / 资源分配 / 冲突处理</w:t>
            </w:r>
          </w:p>
        </w:tc>
        <w:tc>
          <w:tcPr>
            <w:tcW w:w="2771" w:type="dxa"/>
          </w:tcPr>
          <w:p w14:paraId="1C6C0572">
            <w:pPr>
              <w:jc w:val="left"/>
            </w:pPr>
            <w:r>
              <w:t>多选</w:t>
            </w:r>
          </w:p>
        </w:tc>
      </w:tr>
      <w:tr w14:paraId="25EAEBE4">
        <w:trPr>
          <w:jc w:val="center"/>
        </w:trPr>
        <w:tc>
          <w:tcPr>
            <w:tcW w:w="2771" w:type="dxa"/>
          </w:tcPr>
          <w:p w14:paraId="505A8BE1">
            <w:pPr>
              <w:jc w:val="left"/>
            </w:pPr>
            <w:r>
              <w:t>人数</w:t>
            </w:r>
          </w:p>
        </w:tc>
        <w:tc>
          <w:tcPr>
            <w:tcW w:w="2771" w:type="dxa"/>
          </w:tcPr>
          <w:p w14:paraId="60B4822E">
            <w:pPr>
              <w:jc w:val="left"/>
            </w:pPr>
            <w:r>
              <w:t>2人 / 3-6人 / 7-15人 / 15-30人 / 30人+ / 不限</w:t>
            </w:r>
          </w:p>
        </w:tc>
        <w:tc>
          <w:tcPr>
            <w:tcW w:w="2771" w:type="dxa"/>
          </w:tcPr>
          <w:p w14:paraId="3D0CE197">
            <w:pPr>
              <w:jc w:val="left"/>
            </w:pPr>
            <w:r>
              <w:t>单选</w:t>
            </w:r>
          </w:p>
        </w:tc>
      </w:tr>
      <w:tr w14:paraId="4AE35BB1">
        <w:trPr>
          <w:jc w:val="center"/>
        </w:trPr>
        <w:tc>
          <w:tcPr>
            <w:tcW w:w="2771" w:type="dxa"/>
          </w:tcPr>
          <w:p w14:paraId="793BE8F8">
            <w:pPr>
              <w:jc w:val="left"/>
            </w:pPr>
            <w:r>
              <w:t>难度</w:t>
            </w:r>
          </w:p>
        </w:tc>
        <w:tc>
          <w:tcPr>
            <w:tcW w:w="2771" w:type="dxa"/>
          </w:tcPr>
          <w:p w14:paraId="589B34FE">
            <w:pPr>
              <w:jc w:val="left"/>
            </w:pPr>
            <w:r>
              <w:t>入门 / 进阶 / 高级</w:t>
            </w:r>
          </w:p>
        </w:tc>
        <w:tc>
          <w:tcPr>
            <w:tcW w:w="2771" w:type="dxa"/>
          </w:tcPr>
          <w:p w14:paraId="7408170E">
            <w:pPr>
              <w:jc w:val="left"/>
            </w:pPr>
            <w:r>
              <w:t>单选</w:t>
            </w:r>
          </w:p>
        </w:tc>
      </w:tr>
      <w:tr w14:paraId="2BD55F81">
        <w:trPr>
          <w:jc w:val="center"/>
        </w:trPr>
        <w:tc>
          <w:tcPr>
            <w:tcW w:w="2771" w:type="dxa"/>
          </w:tcPr>
          <w:p w14:paraId="4FFF4BF7">
            <w:pPr>
              <w:jc w:val="left"/>
            </w:pPr>
            <w:r>
              <w:t>时长</w:t>
            </w:r>
          </w:p>
        </w:tc>
        <w:tc>
          <w:tcPr>
            <w:tcW w:w="2771" w:type="dxa"/>
          </w:tcPr>
          <w:p w14:paraId="12BB1619">
            <w:pPr>
              <w:jc w:val="left"/>
            </w:pPr>
            <w:r>
              <w:t>&lt;10min / 10-20min / 20-30min / 30min+</w:t>
            </w:r>
          </w:p>
        </w:tc>
        <w:tc>
          <w:tcPr>
            <w:tcW w:w="2771" w:type="dxa"/>
          </w:tcPr>
          <w:p w14:paraId="0E64D40F">
            <w:pPr>
              <w:jc w:val="left"/>
            </w:pPr>
            <w:r>
              <w:t>单选</w:t>
            </w:r>
          </w:p>
        </w:tc>
      </w:tr>
      <w:tr w14:paraId="682D5603">
        <w:trPr>
          <w:jc w:val="center"/>
        </w:trPr>
        <w:tc>
          <w:tcPr>
            <w:tcW w:w="2771" w:type="dxa"/>
          </w:tcPr>
          <w:p w14:paraId="0DEE5F29">
            <w:pPr>
              <w:jc w:val="left"/>
            </w:pPr>
            <w:r>
              <w:t>风险等级</w:t>
            </w:r>
          </w:p>
        </w:tc>
        <w:tc>
          <w:tcPr>
            <w:tcW w:w="2771" w:type="dxa"/>
          </w:tcPr>
          <w:p w14:paraId="0620010C">
            <w:pPr>
              <w:jc w:val="left"/>
            </w:pPr>
            <w:r>
              <w:t>低风险 / 中风险 / 高风险</w:t>
            </w:r>
          </w:p>
        </w:tc>
        <w:tc>
          <w:tcPr>
            <w:tcW w:w="2771" w:type="dxa"/>
          </w:tcPr>
          <w:p w14:paraId="44DF478E">
            <w:pPr>
              <w:jc w:val="left"/>
            </w:pPr>
            <w:r>
              <w:t>单选</w:t>
            </w:r>
          </w:p>
        </w:tc>
      </w:tr>
      <w:tr w14:paraId="7D64AD24">
        <w:trPr>
          <w:jc w:val="center"/>
        </w:trPr>
        <w:tc>
          <w:tcPr>
            <w:tcW w:w="2771" w:type="dxa"/>
          </w:tcPr>
          <w:p w14:paraId="67FEF1F5">
            <w:pPr>
              <w:jc w:val="left"/>
            </w:pPr>
            <w:r>
              <w:t>活动类型</w:t>
            </w:r>
          </w:p>
        </w:tc>
        <w:tc>
          <w:tcPr>
            <w:tcW w:w="2771" w:type="dxa"/>
          </w:tcPr>
          <w:p w14:paraId="4116F427">
            <w:pPr>
              <w:jc w:val="left"/>
            </w:pPr>
            <w:r>
              <w:t>即兴 / 团建 / 引导技术 / 破冰 / 体验式学习</w:t>
            </w:r>
          </w:p>
        </w:tc>
        <w:tc>
          <w:tcPr>
            <w:tcW w:w="2771" w:type="dxa"/>
          </w:tcPr>
          <w:p w14:paraId="163D8965">
            <w:pPr>
              <w:jc w:val="left"/>
            </w:pPr>
            <w:r>
              <w:t>多选</w:t>
            </w:r>
          </w:p>
        </w:tc>
      </w:tr>
    </w:tbl>
    <w:p w14:paraId="347ECD85"/>
    <w:p w14:paraId="6EA7B5B0">
      <w:r>
        <w:rPr>
          <w:b/>
        </w:rPr>
        <w:t>排序规则：</w:t>
      </w:r>
    </w:p>
    <w:p w14:paraId="0117CC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默认：推荐排序（后台配置权重）</w:t>
      </w:r>
    </w:p>
    <w:p w14:paraId="51E322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可选：最新添加 / 使用最多 / 时长从短到长</w:t>
      </w:r>
    </w:p>
    <w:p w14:paraId="044CEBBC">
      <w:r>
        <w:rPr>
          <w:b/>
        </w:rPr>
        <w:t>智能默认值优化：</w:t>
      </w:r>
    </w:p>
    <w:p w14:paraId="097A62A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进入活动库时：</w:t>
      </w:r>
      <w:r>
        <w:rPr>
          <w:rStyle w:val="165"/>
        </w:rPr>
        <w:br w:type="textWrapping"/>
      </w:r>
      <w:r>
        <w:rPr>
          <w:rStyle w:val="165"/>
        </w:rPr>
        <w:t xml:space="preserve">  → 如有进行中的方案 → 自动按方案场景预筛选</w:t>
      </w:r>
      <w:r>
        <w:rPr>
          <w:rStyle w:val="165"/>
        </w:rPr>
        <w:br w:type="textWrapping"/>
      </w:r>
      <w:r>
        <w:rPr>
          <w:rStyle w:val="165"/>
        </w:rPr>
        <w:t xml:space="preserve">  → 如无方案 → 按培训师历史偏好排序</w:t>
      </w:r>
      <w:r>
        <w:rPr>
          <w:rStyle w:val="165"/>
        </w:rPr>
        <w:br w:type="textWrapping"/>
      </w:r>
      <w:r>
        <w:rPr>
          <w:rStyle w:val="165"/>
        </w:rPr>
        <w:t xml:space="preserve">  → 上次选择的筛选条件自动记忆（7天内有效）</w:t>
      </w:r>
      <w:r>
        <w:rPr>
          <w:rStyle w:val="165"/>
        </w:rPr>
        <w:br w:type="textWrapping"/>
      </w:r>
    </w:p>
    <w:p w14:paraId="34D33398">
      <w:r>
        <w:rPr>
          <w:b/>
        </w:rPr>
        <w:t>v3.0升级说明：</w:t>
      </w:r>
    </w:p>
    <w:p w14:paraId="721FC5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活动库功能保持v2.1不变</w:t>
      </w:r>
    </w:p>
    <w:p w14:paraId="64500D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信息密度分层：活动卡片默认展示L2（要点层），点击展开L3（完整层）</w:t>
      </w:r>
    </w:p>
    <w:p w14:paraId="33532E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活动卡片规则要点增加摘要字段（后台配置或AI生成），用于现场模式L1展示</w:t>
      </w:r>
    </w:p>
    <w:p w14:paraId="0D30C197">
      <w:pPr>
        <w:pStyle w:val="169"/>
        <w:pBdr>
          <w:top w:val="single" w:color="CCCCCC" w:sz="8" w:space="0"/>
        </w:pBdr>
        <w:spacing w:after="240"/>
      </w:pPr>
    </w:p>
    <w:p w14:paraId="36CB2061">
      <w:pPr>
        <w:pStyle w:val="6"/>
      </w:pPr>
      <w:r>
        <w:t>4.2.2 活动搜索</w:t>
      </w:r>
    </w:p>
    <w:p w14:paraId="04BE7A8E">
      <w:r>
        <w:t>搜索框常驻在活动库顶部，输入即筛选，实时展示结果。搜索结果分活动/方案两组展示。</w:t>
      </w:r>
    </w:p>
    <w:p w14:paraId="70EA60B1">
      <w:r>
        <w:rPr>
          <w:b/>
        </w:rPr>
        <w:t>热门搜索增加：</w:t>
      </w:r>
    </w:p>
    <w:p w14:paraId="53DCA1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"破冰" "团队融合" "跨部门" "领导力" "创新" "复盘"</w:t>
      </w:r>
    </w:p>
    <w:p w14:paraId="45790170">
      <w:pPr>
        <w:pStyle w:val="169"/>
        <w:pBdr>
          <w:top w:val="single" w:color="CCCCCC" w:sz="8" w:space="0"/>
        </w:pBdr>
        <w:spacing w:after="240"/>
      </w:pPr>
    </w:p>
    <w:p w14:paraId="17FF7624">
      <w:pPr>
        <w:pStyle w:val="6"/>
      </w:pPr>
      <w:r>
        <w:t>4.2.3 活动详情页</w:t>
      </w:r>
    </w:p>
    <w:p w14:paraId="7033246B">
      <w:r>
        <w:rPr>
          <w:b/>
        </w:rPr>
        <w:t>页面描述：</w:t>
      </w:r>
      <w:r>
        <w:t xml:space="preserve"> 展示活动的完整信息，包括规则、复盘引导、学习要点。支持收藏、添加到方案。</w:t>
      </w:r>
    </w:p>
    <w:p w14:paraId="4906FB87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3F72D6C">
        <w:trPr>
          <w:jc w:val="center"/>
        </w:trPr>
        <w:tc>
          <w:tcPr>
            <w:tcW w:w="2771" w:type="dxa"/>
            <w:shd w:val="clear" w:color="auto" w:fill="F2F2F2"/>
          </w:tcPr>
          <w:p w14:paraId="6E3A885A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65969927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3F58469A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6DB4DD7">
        <w:trPr>
          <w:jc w:val="center"/>
        </w:trPr>
        <w:tc>
          <w:tcPr>
            <w:tcW w:w="2771" w:type="dxa"/>
          </w:tcPr>
          <w:p w14:paraId="0798C98C">
            <w:pPr>
              <w:jc w:val="left"/>
            </w:pPr>
            <w:r>
              <w:t>头部</w:t>
            </w:r>
          </w:p>
        </w:tc>
        <w:tc>
          <w:tcPr>
            <w:tcW w:w="2771" w:type="dxa"/>
          </w:tcPr>
          <w:p w14:paraId="41C56774">
            <w:pPr>
              <w:jc w:val="left"/>
            </w:pPr>
            <w:r>
              <w:t>活动名称</w:t>
            </w:r>
          </w:p>
        </w:tc>
        <w:tc>
          <w:tcPr>
            <w:tcW w:w="2771" w:type="dxa"/>
          </w:tcPr>
          <w:p w14:paraId="17C74409">
            <w:pPr>
              <w:jc w:val="left"/>
            </w:pPr>
            <w:r>
              <w:t>大字标题</w:t>
            </w:r>
          </w:p>
        </w:tc>
      </w:tr>
      <w:tr w14:paraId="341881ED">
        <w:trPr>
          <w:jc w:val="center"/>
        </w:trPr>
        <w:tc>
          <w:tcPr>
            <w:tcW w:w="2771" w:type="dxa"/>
          </w:tcPr>
          <w:p w14:paraId="25E71EED">
            <w:pPr>
              <w:jc w:val="left"/>
            </w:pPr>
            <w:r>
              <w:t>头部</w:t>
            </w:r>
          </w:p>
        </w:tc>
        <w:tc>
          <w:tcPr>
            <w:tcW w:w="2771" w:type="dxa"/>
          </w:tcPr>
          <w:p w14:paraId="38D1B127">
            <w:pPr>
              <w:jc w:val="left"/>
            </w:pPr>
            <w:r>
              <w:t>英文名/别名</w:t>
            </w:r>
          </w:p>
        </w:tc>
        <w:tc>
          <w:tcPr>
            <w:tcW w:w="2771" w:type="dxa"/>
          </w:tcPr>
          <w:p w14:paraId="172FDDDA">
            <w:pPr>
              <w:jc w:val="left"/>
            </w:pPr>
            <w:r>
              <w:t>小字副标题（如有）</w:t>
            </w:r>
          </w:p>
        </w:tc>
      </w:tr>
      <w:tr w14:paraId="43DC6D43">
        <w:trPr>
          <w:jc w:val="center"/>
        </w:trPr>
        <w:tc>
          <w:tcPr>
            <w:tcW w:w="2771" w:type="dxa"/>
          </w:tcPr>
          <w:p w14:paraId="3EC41038">
            <w:pPr>
              <w:jc w:val="left"/>
            </w:pPr>
            <w:r>
              <w:t>标签行</w:t>
            </w:r>
          </w:p>
        </w:tc>
        <w:tc>
          <w:tcPr>
            <w:tcW w:w="2771" w:type="dxa"/>
          </w:tcPr>
          <w:p w14:paraId="30886DC0">
            <w:pPr>
              <w:jc w:val="left"/>
            </w:pPr>
            <w:r>
              <w:t>标签组</w:t>
            </w:r>
          </w:p>
        </w:tc>
        <w:tc>
          <w:tcPr>
            <w:tcW w:w="2771" w:type="dxa"/>
          </w:tcPr>
          <w:p w14:paraId="2C8B3328">
            <w:pPr>
              <w:jc w:val="left"/>
            </w:pPr>
            <w:r>
              <w:t>难度 / 人数范围 / 时长 / 活动类型 / 风险等级，不同颜色区分</w:t>
            </w:r>
          </w:p>
        </w:tc>
      </w:tr>
      <w:tr w14:paraId="2DA63D8D">
        <w:trPr>
          <w:jc w:val="center"/>
        </w:trPr>
        <w:tc>
          <w:tcPr>
            <w:tcW w:w="2771" w:type="dxa"/>
          </w:tcPr>
          <w:p w14:paraId="2D37DD29">
            <w:pPr>
              <w:jc w:val="left"/>
            </w:pPr>
            <w:r>
              <w:t>学习目标行</w:t>
            </w:r>
          </w:p>
        </w:tc>
        <w:tc>
          <w:tcPr>
            <w:tcW w:w="2771" w:type="dxa"/>
          </w:tcPr>
          <w:p w14:paraId="6C43B75C">
            <w:pPr>
              <w:jc w:val="left"/>
            </w:pPr>
            <w:r>
              <w:t>目标标签</w:t>
            </w:r>
          </w:p>
        </w:tc>
        <w:tc>
          <w:tcPr>
            <w:tcW w:w="2771" w:type="dxa"/>
          </w:tcPr>
          <w:p w14:paraId="5CAB56B2">
            <w:pPr>
              <w:jc w:val="left"/>
            </w:pPr>
            <w:r>
              <w:t>如"倾听与接纳""协作"，蓝色高亮</w:t>
            </w:r>
          </w:p>
        </w:tc>
      </w:tr>
      <w:tr w14:paraId="2259CA6D">
        <w:trPr>
          <w:jc w:val="center"/>
        </w:trPr>
        <w:tc>
          <w:tcPr>
            <w:tcW w:w="2771" w:type="dxa"/>
          </w:tcPr>
          <w:p w14:paraId="5AE93989">
            <w:pPr>
              <w:jc w:val="left"/>
            </w:pPr>
            <w:r>
              <w:t>培训场景行</w:t>
            </w:r>
          </w:p>
        </w:tc>
        <w:tc>
          <w:tcPr>
            <w:tcW w:w="2771" w:type="dxa"/>
          </w:tcPr>
          <w:p w14:paraId="28DC95FA">
            <w:pPr>
              <w:jc w:val="left"/>
            </w:pPr>
            <w:r>
              <w:t>场景标签</w:t>
            </w:r>
          </w:p>
        </w:tc>
        <w:tc>
          <w:tcPr>
            <w:tcW w:w="2771" w:type="dxa"/>
          </w:tcPr>
          <w:p w14:paraId="6E10AB33">
            <w:pPr>
              <w:jc w:val="left"/>
            </w:pPr>
            <w:r>
              <w:t>如"团队融合""沟通表达"，绿色标签</w:t>
            </w:r>
          </w:p>
        </w:tc>
      </w:tr>
      <w:tr w14:paraId="5388EF2C">
        <w:trPr>
          <w:jc w:val="center"/>
        </w:trPr>
        <w:tc>
          <w:tcPr>
            <w:tcW w:w="2771" w:type="dxa"/>
          </w:tcPr>
          <w:p w14:paraId="4720A7D3">
            <w:pPr>
              <w:jc w:val="left"/>
            </w:pPr>
            <w:r>
              <w:t>学习要点区</w:t>
            </w:r>
          </w:p>
        </w:tc>
        <w:tc>
          <w:tcPr>
            <w:tcW w:w="2771" w:type="dxa"/>
          </w:tcPr>
          <w:p w14:paraId="6CD1B8ED">
            <w:pPr>
              <w:jc w:val="left"/>
            </w:pPr>
            <w:r>
              <w:t>要点列表</w:t>
            </w:r>
          </w:p>
        </w:tc>
        <w:tc>
          <w:tcPr>
            <w:tcW w:w="2771" w:type="dxa"/>
          </w:tcPr>
          <w:p w14:paraId="53F991A4">
            <w:pPr>
              <w:jc w:val="left"/>
            </w:pPr>
            <w:r>
              <w:t>3-5条关键学习要点，高亮背景色</w:t>
            </w:r>
          </w:p>
        </w:tc>
      </w:tr>
      <w:tr w14:paraId="1D938F73">
        <w:trPr>
          <w:jc w:val="center"/>
        </w:trPr>
        <w:tc>
          <w:tcPr>
            <w:tcW w:w="2771" w:type="dxa"/>
          </w:tcPr>
          <w:p w14:paraId="04F0FA27">
            <w:pPr>
              <w:jc w:val="left"/>
            </w:pPr>
            <w:r>
              <w:t>规则区</w:t>
            </w:r>
          </w:p>
        </w:tc>
        <w:tc>
          <w:tcPr>
            <w:tcW w:w="2771" w:type="dxa"/>
          </w:tcPr>
          <w:p w14:paraId="4B4E9BE7">
            <w:pPr>
              <w:jc w:val="left"/>
            </w:pPr>
            <w:r>
              <w:t>规则说明</w:t>
            </w:r>
          </w:p>
        </w:tc>
        <w:tc>
          <w:tcPr>
            <w:tcW w:w="2771" w:type="dxa"/>
          </w:tcPr>
          <w:p w14:paraId="753633D5">
            <w:pPr>
              <w:jc w:val="left"/>
            </w:pPr>
            <w:r>
              <w:t>富文本，支持图文混排</w:t>
            </w:r>
          </w:p>
        </w:tc>
      </w:tr>
      <w:tr w14:paraId="151DDC9E">
        <w:trPr>
          <w:jc w:val="center"/>
        </w:trPr>
        <w:tc>
          <w:tcPr>
            <w:tcW w:w="2771" w:type="dxa"/>
          </w:tcPr>
          <w:p w14:paraId="4AEF6071">
            <w:pPr>
              <w:jc w:val="left"/>
            </w:pPr>
            <w:r>
              <w:t>变化玩法</w:t>
            </w:r>
          </w:p>
        </w:tc>
        <w:tc>
          <w:tcPr>
            <w:tcW w:w="2771" w:type="dxa"/>
          </w:tcPr>
          <w:p w14:paraId="4E4D8C2E">
            <w:pPr>
              <w:jc w:val="left"/>
            </w:pPr>
            <w:r>
              <w:t>可展开区域</w:t>
            </w:r>
          </w:p>
        </w:tc>
        <w:tc>
          <w:tcPr>
            <w:tcW w:w="2771" w:type="dxa"/>
          </w:tcPr>
          <w:p w14:paraId="33E1C5B0">
            <w:pPr>
              <w:jc w:val="left"/>
            </w:pPr>
            <w:r>
              <w:t>默认收起</w:t>
            </w:r>
          </w:p>
        </w:tc>
      </w:tr>
      <w:tr w14:paraId="3BB5A477">
        <w:trPr>
          <w:jc w:val="center"/>
        </w:trPr>
        <w:tc>
          <w:tcPr>
            <w:tcW w:w="2771" w:type="dxa"/>
          </w:tcPr>
          <w:p w14:paraId="754DAC89">
            <w:pPr>
              <w:jc w:val="left"/>
            </w:pPr>
            <w:r>
              <w:t>复盘引导区</w:t>
            </w:r>
          </w:p>
        </w:tc>
        <w:tc>
          <w:tcPr>
            <w:tcW w:w="2771" w:type="dxa"/>
          </w:tcPr>
          <w:p w14:paraId="6EA82B87">
            <w:pPr>
              <w:jc w:val="left"/>
            </w:pPr>
            <w:r>
              <w:t>可展开区域</w:t>
            </w:r>
          </w:p>
        </w:tc>
        <w:tc>
          <w:tcPr>
            <w:tcW w:w="2771" w:type="dxa"/>
          </w:tcPr>
          <w:p w14:paraId="5DF6C991">
            <w:pPr>
              <w:jc w:val="left"/>
            </w:pPr>
            <w:r>
              <w:t>默认展开，包含：引导方法、引导问题列表、建议复盘时长</w:t>
            </w:r>
          </w:p>
        </w:tc>
      </w:tr>
      <w:tr w14:paraId="2F1311A8">
        <w:trPr>
          <w:jc w:val="center"/>
        </w:trPr>
        <w:tc>
          <w:tcPr>
            <w:tcW w:w="2771" w:type="dxa"/>
          </w:tcPr>
          <w:p w14:paraId="4687BA9C">
            <w:pPr>
              <w:jc w:val="left"/>
            </w:pPr>
            <w:r>
              <w:t>带领者Tips</w:t>
            </w:r>
          </w:p>
        </w:tc>
        <w:tc>
          <w:tcPr>
            <w:tcW w:w="2771" w:type="dxa"/>
          </w:tcPr>
          <w:p w14:paraId="2D32E098">
            <w:pPr>
              <w:jc w:val="left"/>
            </w:pPr>
            <w:r>
              <w:t>可展开区域</w:t>
            </w:r>
          </w:p>
        </w:tc>
        <w:tc>
          <w:tcPr>
            <w:tcW w:w="2771" w:type="dxa"/>
          </w:tcPr>
          <w:p w14:paraId="42A227C7">
            <w:pPr>
              <w:jc w:val="left"/>
            </w:pPr>
            <w:r>
              <w:t>含经验要求和注意事项</w:t>
            </w:r>
          </w:p>
        </w:tc>
      </w:tr>
      <w:tr w14:paraId="5165D553">
        <w:trPr>
          <w:jc w:val="center"/>
        </w:trPr>
        <w:tc>
          <w:tcPr>
            <w:tcW w:w="2771" w:type="dxa"/>
          </w:tcPr>
          <w:p w14:paraId="41853820">
            <w:pPr>
              <w:jc w:val="left"/>
            </w:pPr>
            <w:r>
              <w:t>所需道具</w:t>
            </w:r>
          </w:p>
        </w:tc>
        <w:tc>
          <w:tcPr>
            <w:tcW w:w="2771" w:type="dxa"/>
          </w:tcPr>
          <w:p w14:paraId="5A7FB9AA">
            <w:pPr>
              <w:jc w:val="left"/>
            </w:pPr>
            <w:r>
              <w:t>文字说明</w:t>
            </w:r>
          </w:p>
        </w:tc>
        <w:tc>
          <w:tcPr>
            <w:tcW w:w="2771" w:type="dxa"/>
          </w:tcPr>
          <w:p w14:paraId="1F069976">
            <w:pPr>
              <w:jc w:val="left"/>
            </w:pPr>
            <w:r>
              <w:t>如"无需道具"或"需要纸笔+便利贴"</w:t>
            </w:r>
          </w:p>
        </w:tc>
      </w:tr>
      <w:tr w14:paraId="407D7EA7">
        <w:trPr>
          <w:jc w:val="center"/>
        </w:trPr>
        <w:tc>
          <w:tcPr>
            <w:tcW w:w="2771" w:type="dxa"/>
          </w:tcPr>
          <w:p w14:paraId="6E574518">
            <w:pPr>
              <w:jc w:val="left"/>
            </w:pPr>
            <w:r>
              <w:t>参与者画像</w:t>
            </w:r>
          </w:p>
        </w:tc>
        <w:tc>
          <w:tcPr>
            <w:tcW w:w="2771" w:type="dxa"/>
          </w:tcPr>
          <w:p w14:paraId="22A1F820">
            <w:pPr>
              <w:jc w:val="left"/>
            </w:pPr>
            <w:r>
              <w:t>文字说明</w:t>
            </w:r>
          </w:p>
        </w:tc>
        <w:tc>
          <w:tcPr>
            <w:tcW w:w="2771" w:type="dxa"/>
          </w:tcPr>
          <w:p w14:paraId="42FAF786">
            <w:pPr>
              <w:jc w:val="left"/>
            </w:pPr>
            <w:r>
              <w:t>如"适合跨部门混合编组"</w:t>
            </w:r>
          </w:p>
        </w:tc>
      </w:tr>
      <w:tr w14:paraId="0F05898B">
        <w:trPr>
          <w:jc w:val="center"/>
        </w:trPr>
        <w:tc>
          <w:tcPr>
            <w:tcW w:w="2771" w:type="dxa"/>
          </w:tcPr>
          <w:p w14:paraId="5D2AD1C5">
            <w:pPr>
              <w:jc w:val="left"/>
            </w:pPr>
            <w:r>
              <w:t>★规则要点摘要</w:t>
            </w:r>
          </w:p>
        </w:tc>
        <w:tc>
          <w:tcPr>
            <w:tcW w:w="2771" w:type="dxa"/>
          </w:tcPr>
          <w:p w14:paraId="7D304F33">
            <w:pPr>
              <w:jc w:val="left"/>
            </w:pPr>
            <w:r>
              <w:t>短文本</w:t>
            </w:r>
          </w:p>
        </w:tc>
        <w:tc>
          <w:tcPr>
            <w:tcW w:w="2771" w:type="dxa"/>
          </w:tcPr>
          <w:p w14:paraId="619E5161">
            <w:pPr>
              <w:jc w:val="left"/>
            </w:pPr>
            <w:r>
              <w:t>v3.0新增：用于现场模式L1展示的1-3条要点摘要，后台配置或AI生成</w:t>
            </w:r>
          </w:p>
        </w:tc>
      </w:tr>
      <w:tr w14:paraId="4B61C151">
        <w:trPr>
          <w:jc w:val="center"/>
        </w:trPr>
        <w:tc>
          <w:tcPr>
            <w:tcW w:w="2771" w:type="dxa"/>
          </w:tcPr>
          <w:p w14:paraId="20643CC4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7DD545AD">
            <w:pPr>
              <w:jc w:val="left"/>
            </w:pPr>
            <w:r>
              <w:t>收藏按钮</w:t>
            </w:r>
          </w:p>
        </w:tc>
        <w:tc>
          <w:tcPr>
            <w:tcW w:w="2771" w:type="dxa"/>
          </w:tcPr>
          <w:p w14:paraId="257D4A81">
            <w:pPr>
              <w:jc w:val="left"/>
            </w:pPr>
            <w:r>
              <w:t>左侧</w:t>
            </w:r>
          </w:p>
        </w:tc>
      </w:tr>
      <w:tr w14:paraId="6CDDF1BE">
        <w:trPr>
          <w:jc w:val="center"/>
        </w:trPr>
        <w:tc>
          <w:tcPr>
            <w:tcW w:w="2771" w:type="dxa"/>
          </w:tcPr>
          <w:p w14:paraId="24139AAB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39799CAB">
            <w:pPr>
              <w:jc w:val="left"/>
            </w:pPr>
            <w:r>
              <w:t>添加到方案按钮</w:t>
            </w:r>
          </w:p>
        </w:tc>
        <w:tc>
          <w:tcPr>
            <w:tcW w:w="2771" w:type="dxa"/>
          </w:tcPr>
          <w:p w14:paraId="49CAE6BB">
            <w:pPr>
              <w:jc w:val="left"/>
            </w:pPr>
            <w:r>
              <w:t>右侧主按钮</w:t>
            </w:r>
          </w:p>
        </w:tc>
      </w:tr>
    </w:tbl>
    <w:p w14:paraId="1095A908"/>
    <w:p w14:paraId="093EF11D">
      <w:r>
        <w:rPr>
          <w:b/>
        </w:rPr>
        <w:t>交互流程：</w:t>
      </w:r>
    </w:p>
    <w:p w14:paraId="6B95B2D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进入详情页 → 展示活动完整信息</w:t>
      </w:r>
      <w:r>
        <w:rPr>
          <w:rStyle w:val="165"/>
        </w:rPr>
        <w:br w:type="textWrapping"/>
      </w:r>
      <w:r>
        <w:rPr>
          <w:rStyle w:val="165"/>
        </w:rPr>
        <w:t xml:space="preserve">  ├── 复盘引导区默认展开（培训师最关心的内容）</w:t>
      </w:r>
      <w:r>
        <w:rPr>
          <w:rStyle w:val="165"/>
        </w:rPr>
        <w:br w:type="textWrapping"/>
      </w:r>
      <w:r>
        <w:rPr>
          <w:rStyle w:val="165"/>
        </w:rPr>
        <w:t xml:space="preserve">  ├── 点击收藏 → 切换收藏状态</w:t>
      </w:r>
      <w:r>
        <w:rPr>
          <w:rStyle w:val="165"/>
        </w:rPr>
        <w:br w:type="textWrapping"/>
      </w:r>
      <w:r>
        <w:rPr>
          <w:rStyle w:val="165"/>
        </w:rPr>
        <w:t xml:space="preserve">  ├── 点击"添加到方案" → 弹出半屏弹窗：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智能默认：仅有1个近期方案 → 自动选中，1步完成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多个方案 → 展示"我近期的方案"列表，选择目标方案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选择添加到哪个环节（开场连接/体验活动/复盘引导/知识提炼/行动承诺）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确认添加 → 自动带入学习要点和复盘问题 → Toast提示"已添加到XX方案"</w:t>
      </w:r>
      <w:r>
        <w:rPr>
          <w:rStyle w:val="165"/>
        </w:rPr>
        <w:br w:type="textWrapping"/>
      </w:r>
      <w:r>
        <w:rPr>
          <w:rStyle w:val="165"/>
        </w:rPr>
        <w:t xml:space="preserve">  ├── 点击变化玩法/Tips → 展开/收起</w:t>
      </w:r>
      <w:r>
        <w:rPr>
          <w:rStyle w:val="165"/>
        </w:rPr>
        <w:br w:type="textWrapping"/>
      </w:r>
      <w:r>
        <w:rPr>
          <w:rStyle w:val="165"/>
        </w:rPr>
        <w:t xml:space="preserve">  └── 如无近期方案 → 弹窗底部显示"新建方案" → 跳转创建页</w:t>
      </w:r>
      <w:r>
        <w:rPr>
          <w:rStyle w:val="165"/>
        </w:rPr>
        <w:br w:type="textWrapping"/>
      </w:r>
    </w:p>
    <w:p w14:paraId="4736C988">
      <w:r>
        <w:rPr>
          <w:b/>
        </w:rPr>
        <w:t>v3.0升级说明：</w:t>
      </w:r>
    </w:p>
    <w:p w14:paraId="6A5B96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新增"规则要点摘要"字段，为现场模式的L1极简展示提供数据</w:t>
      </w:r>
    </w:p>
    <w:p w14:paraId="505EA5E0">
      <w:pPr>
        <w:pStyle w:val="169"/>
        <w:pBdr>
          <w:top w:val="single" w:color="CCCCCC" w:sz="8" w:space="0"/>
        </w:pBdr>
        <w:spacing w:after="240"/>
      </w:pPr>
    </w:p>
    <w:p w14:paraId="2F5BF8E1">
      <w:pPr>
        <w:pStyle w:val="5"/>
      </w:pPr>
      <w:r>
        <w:t>4.3 培训设计（P0）</w:t>
      </w:r>
    </w:p>
    <w:p w14:paraId="3B5D3321">
      <w:pPr>
        <w:pStyle w:val="6"/>
      </w:pPr>
      <w:r>
        <w:t>4.3.1 方案列表（备课模式内）</w:t>
      </w:r>
    </w:p>
    <w:p w14:paraId="5F07239D">
      <w:r>
        <w:rPr>
          <w:b/>
        </w:rPr>
        <w:t>页面描述：</w:t>
      </w:r>
      <w:r>
        <w:t xml:space="preserve"> 展示培训师创建的所有方案和工作坊，位于备课模式下方。</w:t>
      </w:r>
    </w:p>
    <w:p w14:paraId="18539BEE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CFDC603">
        <w:trPr>
          <w:jc w:val="center"/>
        </w:trPr>
        <w:tc>
          <w:tcPr>
            <w:tcW w:w="2771" w:type="dxa"/>
            <w:shd w:val="clear" w:color="auto" w:fill="F2F2F2"/>
          </w:tcPr>
          <w:p w14:paraId="50B1FAAE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0607980D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19FF95C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3003F2C">
        <w:trPr>
          <w:jc w:val="center"/>
        </w:trPr>
        <w:tc>
          <w:tcPr>
            <w:tcW w:w="2771" w:type="dxa"/>
          </w:tcPr>
          <w:p w14:paraId="1F5931BC">
            <w:pPr>
              <w:jc w:val="left"/>
            </w:pPr>
            <w:r>
              <w:t>顶部</w:t>
            </w:r>
          </w:p>
        </w:tc>
        <w:tc>
          <w:tcPr>
            <w:tcW w:w="2771" w:type="dxa"/>
          </w:tcPr>
          <w:p w14:paraId="4C7ABC55">
            <w:pPr>
              <w:jc w:val="left"/>
            </w:pPr>
            <w:r>
              <w:t>两个Tab</w:t>
            </w:r>
          </w:p>
        </w:tc>
        <w:tc>
          <w:tcPr>
            <w:tcW w:w="2771" w:type="dxa"/>
          </w:tcPr>
          <w:p w14:paraId="72F43AE0">
            <w:pPr>
              <w:jc w:val="left"/>
            </w:pPr>
            <w:r>
              <w:t>"我的方案" / "我的工作坊"</w:t>
            </w:r>
          </w:p>
        </w:tc>
      </w:tr>
      <w:tr w14:paraId="6CFEB941">
        <w:trPr>
          <w:jc w:val="center"/>
        </w:trPr>
        <w:tc>
          <w:tcPr>
            <w:tcW w:w="2771" w:type="dxa"/>
          </w:tcPr>
          <w:p w14:paraId="1E6615A6">
            <w:pPr>
              <w:jc w:val="left"/>
            </w:pPr>
            <w:r>
              <w:t>顶部</w:t>
            </w:r>
          </w:p>
        </w:tc>
        <w:tc>
          <w:tcPr>
            <w:tcW w:w="2771" w:type="dxa"/>
          </w:tcPr>
          <w:p w14:paraId="40F1C6A1">
            <w:pPr>
              <w:jc w:val="left"/>
            </w:pPr>
            <w:r>
              <w:t>创建按钮</w:t>
            </w:r>
          </w:p>
        </w:tc>
        <w:tc>
          <w:tcPr>
            <w:tcW w:w="2771" w:type="dxa"/>
          </w:tcPr>
          <w:p w14:paraId="3311F1E8">
            <w:pPr>
              <w:jc w:val="left"/>
            </w:pPr>
            <w:r>
              <w:t>"新建方案"（主按钮）/ "新建工作坊"（次按钮）</w:t>
            </w:r>
          </w:p>
        </w:tc>
      </w:tr>
      <w:tr w14:paraId="3E12F1F3">
        <w:trPr>
          <w:jc w:val="center"/>
        </w:trPr>
        <w:tc>
          <w:tcPr>
            <w:tcW w:w="2771" w:type="dxa"/>
          </w:tcPr>
          <w:p w14:paraId="683248BD">
            <w:pPr>
              <w:jc w:val="left"/>
            </w:pPr>
            <w:r>
              <w:t>方案列表</w:t>
            </w:r>
          </w:p>
        </w:tc>
        <w:tc>
          <w:tcPr>
            <w:tcW w:w="2771" w:type="dxa"/>
          </w:tcPr>
          <w:p w14:paraId="69DD4D40">
            <w:pPr>
              <w:jc w:val="left"/>
            </w:pPr>
            <w:r>
              <w:t>方案卡片</w:t>
            </w:r>
          </w:p>
        </w:tc>
        <w:tc>
          <w:tcPr>
            <w:tcW w:w="2771" w:type="dxa"/>
          </w:tcPr>
          <w:p w14:paraId="5687A763">
            <w:pPr>
              <w:jc w:val="left"/>
            </w:pPr>
            <w:r>
              <w:t>名称、客户名、培训场景标签、状态标签（草稿/已发送/已确认/已交付）、创建日期</w:t>
            </w:r>
          </w:p>
        </w:tc>
      </w:tr>
      <w:tr w14:paraId="0C8E9DD4">
        <w:trPr>
          <w:jc w:val="center"/>
        </w:trPr>
        <w:tc>
          <w:tcPr>
            <w:tcW w:w="2771" w:type="dxa"/>
          </w:tcPr>
          <w:p w14:paraId="768521C1">
            <w:pPr>
              <w:jc w:val="left"/>
            </w:pPr>
            <w:r>
              <w:t>工作坊列表</w:t>
            </w:r>
          </w:p>
        </w:tc>
        <w:tc>
          <w:tcPr>
            <w:tcW w:w="2771" w:type="dxa"/>
          </w:tcPr>
          <w:p w14:paraId="568ABE86">
            <w:pPr>
              <w:jc w:val="left"/>
            </w:pPr>
            <w:r>
              <w:t>工作坊卡片</w:t>
            </w:r>
          </w:p>
        </w:tc>
        <w:tc>
          <w:tcPr>
            <w:tcW w:w="2771" w:type="dxa"/>
          </w:tcPr>
          <w:p w14:paraId="6A99EBEA">
            <w:pPr>
              <w:jc w:val="left"/>
            </w:pPr>
            <w:r>
              <w:t>同即兴工具箱逻辑（保留即兴圈用法）</w:t>
            </w:r>
          </w:p>
        </w:tc>
      </w:tr>
      <w:tr w14:paraId="57C157D7">
        <w:trPr>
          <w:jc w:val="center"/>
        </w:trPr>
        <w:tc>
          <w:tcPr>
            <w:tcW w:w="2771" w:type="dxa"/>
          </w:tcPr>
          <w:p w14:paraId="6B935BEE">
            <w:pPr>
              <w:jc w:val="left"/>
            </w:pPr>
            <w:r>
              <w:t>空状态</w:t>
            </w:r>
          </w:p>
        </w:tc>
        <w:tc>
          <w:tcPr>
            <w:tcW w:w="2771" w:type="dxa"/>
          </w:tcPr>
          <w:p w14:paraId="260F3E99">
            <w:pPr>
              <w:jc w:val="left"/>
            </w:pPr>
            <w:r>
              <w:t>引导图</w:t>
            </w:r>
          </w:p>
        </w:tc>
        <w:tc>
          <w:tcPr>
            <w:tcW w:w="2771" w:type="dxa"/>
          </w:tcPr>
          <w:p w14:paraId="01873DAC">
            <w:pPr>
              <w:jc w:val="left"/>
            </w:pPr>
            <w:r>
              <w:t>"还没有方案，点击创建你的第一个培训方案"</w:t>
            </w:r>
          </w:p>
        </w:tc>
      </w:tr>
    </w:tbl>
    <w:p w14:paraId="65B1118F"/>
    <w:p w14:paraId="3536CAA5">
      <w:pPr>
        <w:pStyle w:val="169"/>
        <w:pBdr>
          <w:top w:val="single" w:color="CCCCCC" w:sz="8" w:space="0"/>
        </w:pBdr>
        <w:spacing w:after="240"/>
      </w:pPr>
    </w:p>
    <w:p w14:paraId="6F566CE9">
      <w:pPr>
        <w:pStyle w:val="6"/>
      </w:pPr>
      <w:r>
        <w:t>4.3.2 新建方案页 ★ v3.0新增完整描述</w:t>
      </w:r>
    </w:p>
    <w:p w14:paraId="32BB4F64">
      <w:r>
        <w:rPr>
          <w:b/>
        </w:rPr>
        <w:t>页面描述：</w:t>
      </w:r>
      <w:r>
        <w:t xml:space="preserve"> 创建新方案的入口页面，v3.0采用渐进式信息收集，逐步引导培训师完成方案创建。区别于v2.1的五段式编辑页，新建方案页更注重流程引导和智能推荐。</w:t>
      </w:r>
    </w:p>
    <w:p w14:paraId="6CC3D7CE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C62F40E">
        <w:trPr>
          <w:jc w:val="center"/>
        </w:trPr>
        <w:tc>
          <w:tcPr>
            <w:tcW w:w="2771" w:type="dxa"/>
            <w:shd w:val="clear" w:color="auto" w:fill="F2F2F2"/>
          </w:tcPr>
          <w:p w14:paraId="3DFC4BC0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11EA4715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34E2F789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5AD87A5">
        <w:trPr>
          <w:jc w:val="center"/>
        </w:trPr>
        <w:tc>
          <w:tcPr>
            <w:tcW w:w="2771" w:type="dxa"/>
          </w:tcPr>
          <w:p w14:paraId="71DFAE63">
            <w:pPr>
              <w:jc w:val="left"/>
            </w:pPr>
            <w:r>
              <w:t>顶部</w:t>
            </w:r>
          </w:p>
        </w:tc>
        <w:tc>
          <w:tcPr>
            <w:tcW w:w="2771" w:type="dxa"/>
          </w:tcPr>
          <w:p w14:paraId="672BF0CC">
            <w:pPr>
              <w:jc w:val="left"/>
            </w:pPr>
            <w:r>
              <w:t>页面标题</w:t>
            </w:r>
          </w:p>
        </w:tc>
        <w:tc>
          <w:tcPr>
            <w:tcW w:w="2771" w:type="dxa"/>
          </w:tcPr>
          <w:p w14:paraId="5893B0BD">
            <w:pPr>
              <w:jc w:val="left"/>
            </w:pPr>
            <w:r>
              <w:t>"新建培训方案"</w:t>
            </w:r>
          </w:p>
        </w:tc>
      </w:tr>
      <w:tr w14:paraId="6DD7C9ED">
        <w:trPr>
          <w:jc w:val="center"/>
        </w:trPr>
        <w:tc>
          <w:tcPr>
            <w:tcW w:w="2771" w:type="dxa"/>
          </w:tcPr>
          <w:p w14:paraId="7B5BE01C">
            <w:pPr>
              <w:jc w:val="left"/>
            </w:pPr>
            <w:r>
              <w:t>步骤指示</w:t>
            </w:r>
          </w:p>
        </w:tc>
        <w:tc>
          <w:tcPr>
            <w:tcW w:w="2771" w:type="dxa"/>
          </w:tcPr>
          <w:p w14:paraId="2CBB2802">
            <w:pPr>
              <w:jc w:val="left"/>
            </w:pPr>
            <w:r>
              <w:t>进度条</w:t>
            </w:r>
          </w:p>
        </w:tc>
        <w:tc>
          <w:tcPr>
            <w:tcW w:w="2771" w:type="dxa"/>
          </w:tcPr>
          <w:p w14:paraId="0818166A">
            <w:pPr>
              <w:jc w:val="left"/>
            </w:pPr>
            <w:r>
              <w:t>步骤1/3 → 步骤2/3 → 步骤3/3</w:t>
            </w:r>
          </w:p>
        </w:tc>
      </w:tr>
      <w:tr w14:paraId="30A8711B">
        <w:trPr>
          <w:jc w:val="center"/>
        </w:trPr>
        <w:tc>
          <w:tcPr>
            <w:tcW w:w="2771" w:type="dxa"/>
          </w:tcPr>
          <w:p w14:paraId="1C9A38EF">
            <w:pPr>
              <w:jc w:val="left"/>
            </w:pPr>
            <w:r>
              <w:rPr>
                <w:b/>
              </w:rPr>
              <w:t>步骤1：基础信息</w:t>
            </w:r>
          </w:p>
        </w:tc>
        <w:tc>
          <w:tcPr>
            <w:tcW w:w="2771" w:type="dxa"/>
          </w:tcPr>
          <w:p w14:paraId="5EA5F378">
            <w:pPr>
              <w:jc w:val="left"/>
            </w:pPr>
          </w:p>
        </w:tc>
        <w:tc>
          <w:tcPr>
            <w:tcW w:w="2771" w:type="dxa"/>
          </w:tcPr>
          <w:p w14:paraId="4AF851B7">
            <w:pPr>
              <w:jc w:val="left"/>
            </w:pPr>
          </w:p>
        </w:tc>
      </w:tr>
      <w:tr w14:paraId="1E344D11">
        <w:trPr>
          <w:jc w:val="center"/>
        </w:trPr>
        <w:tc>
          <w:tcPr>
            <w:tcW w:w="2771" w:type="dxa"/>
          </w:tcPr>
          <w:p w14:paraId="61202E88">
            <w:pPr>
              <w:jc w:val="left"/>
            </w:pPr>
            <w:r>
              <w:t>方案名称</w:t>
            </w:r>
          </w:p>
        </w:tc>
        <w:tc>
          <w:tcPr>
            <w:tcW w:w="2771" w:type="dxa"/>
          </w:tcPr>
          <w:p w14:paraId="6F3F9414">
            <w:pPr>
              <w:jc w:val="left"/>
            </w:pPr>
            <w:r>
              <w:t>输入框</w:t>
            </w:r>
          </w:p>
        </w:tc>
        <w:tc>
          <w:tcPr>
            <w:tcW w:w="2771" w:type="dxa"/>
          </w:tcPr>
          <w:p w14:paraId="764D30E9">
            <w:pPr>
              <w:jc w:val="left"/>
            </w:pPr>
            <w:r>
              <w:t>必填，placeholder："如：XX公司团队融合工作坊"</w:t>
            </w:r>
          </w:p>
        </w:tc>
      </w:tr>
      <w:tr w14:paraId="28610568">
        <w:trPr>
          <w:jc w:val="center"/>
        </w:trPr>
        <w:tc>
          <w:tcPr>
            <w:tcW w:w="2771" w:type="dxa"/>
          </w:tcPr>
          <w:p w14:paraId="1842F662">
            <w:pPr>
              <w:jc w:val="left"/>
            </w:pPr>
            <w:r>
              <w:t>培训场景</w:t>
            </w:r>
          </w:p>
        </w:tc>
        <w:tc>
          <w:tcPr>
            <w:tcW w:w="2771" w:type="dxa"/>
          </w:tcPr>
          <w:p w14:paraId="20FAEF37">
            <w:pPr>
              <w:jc w:val="left"/>
            </w:pPr>
            <w:r>
              <w:t>场景标签选择</w:t>
            </w:r>
          </w:p>
        </w:tc>
        <w:tc>
          <w:tcPr>
            <w:tcW w:w="2771" w:type="dxa"/>
          </w:tcPr>
          <w:p w14:paraId="27F8BFED">
            <w:pPr>
              <w:jc w:val="left"/>
            </w:pPr>
            <w:r>
              <w:t>必填，多选，点击标签切换选中状态</w:t>
            </w:r>
          </w:p>
        </w:tc>
      </w:tr>
      <w:tr w14:paraId="76E3E640">
        <w:trPr>
          <w:jc w:val="center"/>
        </w:trPr>
        <w:tc>
          <w:tcPr>
            <w:tcW w:w="2771" w:type="dxa"/>
          </w:tcPr>
          <w:p w14:paraId="0398BF6B">
            <w:pPr>
              <w:jc w:val="left"/>
            </w:pPr>
            <w:r>
              <w:t>学习目标</w:t>
            </w:r>
          </w:p>
        </w:tc>
        <w:tc>
          <w:tcPr>
            <w:tcW w:w="2771" w:type="dxa"/>
          </w:tcPr>
          <w:p w14:paraId="7010B46F">
            <w:pPr>
              <w:jc w:val="left"/>
            </w:pPr>
            <w:r>
              <w:t>目标标签选择</w:t>
            </w:r>
          </w:p>
        </w:tc>
        <w:tc>
          <w:tcPr>
            <w:tcW w:w="2771" w:type="dxa"/>
          </w:tcPr>
          <w:p w14:paraId="3CB61B38">
            <w:pPr>
              <w:jc w:val="left"/>
            </w:pPr>
            <w:r>
              <w:t>必填，多选，根据场景智能排序</w:t>
            </w:r>
          </w:p>
        </w:tc>
      </w:tr>
      <w:tr w14:paraId="0DF303AF">
        <w:trPr>
          <w:jc w:val="center"/>
        </w:trPr>
        <w:tc>
          <w:tcPr>
            <w:tcW w:w="2771" w:type="dxa"/>
          </w:tcPr>
          <w:p w14:paraId="50E6783D">
            <w:pPr>
              <w:jc w:val="left"/>
            </w:pPr>
            <w:r>
              <w:t>目标人群</w:t>
            </w:r>
          </w:p>
        </w:tc>
        <w:tc>
          <w:tcPr>
            <w:tcW w:w="2771" w:type="dxa"/>
          </w:tcPr>
          <w:p w14:paraId="4E8237D7">
            <w:pPr>
              <w:jc w:val="left"/>
            </w:pPr>
            <w:r>
              <w:t>输入框</w:t>
            </w:r>
          </w:p>
        </w:tc>
        <w:tc>
          <w:tcPr>
            <w:tcW w:w="2771" w:type="dxa"/>
          </w:tcPr>
          <w:p w14:paraId="217BE150">
            <w:pPr>
              <w:jc w:val="left"/>
            </w:pPr>
            <w:r>
              <w:t>选填，如"各部门核心骨干"</w:t>
            </w:r>
          </w:p>
        </w:tc>
      </w:tr>
      <w:tr w14:paraId="7BE4DA25">
        <w:trPr>
          <w:jc w:val="center"/>
        </w:trPr>
        <w:tc>
          <w:tcPr>
            <w:tcW w:w="2771" w:type="dxa"/>
          </w:tcPr>
          <w:p w14:paraId="16E510BD">
            <w:pPr>
              <w:jc w:val="left"/>
            </w:pPr>
            <w:r>
              <w:t>预计人数</w:t>
            </w:r>
          </w:p>
        </w:tc>
        <w:tc>
          <w:tcPr>
            <w:tcW w:w="2771" w:type="dxa"/>
          </w:tcPr>
          <w:p w14:paraId="04B489C5">
            <w:pPr>
              <w:jc w:val="left"/>
            </w:pPr>
            <w:r>
              <w:t>数字输入</w:t>
            </w:r>
          </w:p>
        </w:tc>
        <w:tc>
          <w:tcPr>
            <w:tcW w:w="2771" w:type="dxa"/>
          </w:tcPr>
          <w:p w14:paraId="659391AF">
            <w:pPr>
              <w:jc w:val="left"/>
            </w:pPr>
            <w:r>
              <w:t>选填，影响后续活动推荐和分组默认值</w:t>
            </w:r>
          </w:p>
        </w:tc>
      </w:tr>
      <w:tr w14:paraId="6EA7C22A">
        <w:trPr>
          <w:jc w:val="center"/>
        </w:trPr>
        <w:tc>
          <w:tcPr>
            <w:tcW w:w="2771" w:type="dxa"/>
          </w:tcPr>
          <w:p w14:paraId="756BDEBC">
            <w:pPr>
              <w:jc w:val="left"/>
            </w:pPr>
            <w:r>
              <w:t>总时长</w:t>
            </w:r>
          </w:p>
        </w:tc>
        <w:tc>
          <w:tcPr>
            <w:tcW w:w="2771" w:type="dxa"/>
          </w:tcPr>
          <w:p w14:paraId="4BA7ACEB">
            <w:pPr>
              <w:jc w:val="left"/>
            </w:pPr>
            <w:r>
              <w:t>数字输入</w:t>
            </w:r>
          </w:p>
        </w:tc>
        <w:tc>
          <w:tcPr>
            <w:tcW w:w="2771" w:type="dxa"/>
          </w:tcPr>
          <w:p w14:paraId="20C75F56">
            <w:pPr>
              <w:jc w:val="left"/>
            </w:pPr>
            <w:r>
              <w:t>选填，单位：小时，影响环节时长分配</w:t>
            </w:r>
          </w:p>
        </w:tc>
      </w:tr>
      <w:tr w14:paraId="383FB5E8">
        <w:trPr>
          <w:jc w:val="center"/>
        </w:trPr>
        <w:tc>
          <w:tcPr>
            <w:tcW w:w="2771" w:type="dxa"/>
          </w:tcPr>
          <w:p w14:paraId="76ED84BA">
            <w:pPr>
              <w:jc w:val="left"/>
            </w:pPr>
            <w:r>
              <w:rPr>
                <w:b/>
              </w:rPr>
              <w:t>步骤2：环节设计</w:t>
            </w:r>
          </w:p>
        </w:tc>
        <w:tc>
          <w:tcPr>
            <w:tcW w:w="2771" w:type="dxa"/>
          </w:tcPr>
          <w:p w14:paraId="331CD49F">
            <w:pPr>
              <w:jc w:val="left"/>
            </w:pPr>
          </w:p>
        </w:tc>
        <w:tc>
          <w:tcPr>
            <w:tcW w:w="2771" w:type="dxa"/>
          </w:tcPr>
          <w:p w14:paraId="09321A6E">
            <w:pPr>
              <w:jc w:val="left"/>
            </w:pPr>
          </w:p>
        </w:tc>
      </w:tr>
      <w:tr w14:paraId="3615E1EB">
        <w:trPr>
          <w:jc w:val="center"/>
        </w:trPr>
        <w:tc>
          <w:tcPr>
            <w:tcW w:w="2771" w:type="dxa"/>
          </w:tcPr>
          <w:p w14:paraId="1B323640">
            <w:pPr>
              <w:jc w:val="left"/>
            </w:pPr>
            <w:r>
              <w:t>环节时间线</w:t>
            </w:r>
          </w:p>
        </w:tc>
        <w:tc>
          <w:tcPr>
            <w:tcW w:w="2771" w:type="dxa"/>
          </w:tcPr>
          <w:p w14:paraId="46F6F9E8">
            <w:pPr>
              <w:jc w:val="left"/>
            </w:pPr>
            <w:r>
              <w:t>五段式卡片</w:t>
            </w:r>
          </w:p>
        </w:tc>
        <w:tc>
          <w:tcPr>
            <w:tcW w:w="2771" w:type="dxa"/>
          </w:tcPr>
          <w:p w14:paraId="01FDE52E">
            <w:pPr>
              <w:jc w:val="left"/>
            </w:pPr>
            <w:r>
              <w:t>开场连接/体验活动/复盘引导/知识提炼/行动承诺</w:t>
            </w:r>
          </w:p>
        </w:tc>
      </w:tr>
      <w:tr w14:paraId="32A3B511">
        <w:trPr>
          <w:jc w:val="center"/>
        </w:trPr>
        <w:tc>
          <w:tcPr>
            <w:tcW w:w="2771" w:type="dxa"/>
          </w:tcPr>
          <w:p w14:paraId="2A996BA7">
            <w:pPr>
              <w:jc w:val="left"/>
            </w:pPr>
            <w:r>
              <w:t>时长分配</w:t>
            </w:r>
          </w:p>
        </w:tc>
        <w:tc>
          <w:tcPr>
            <w:tcW w:w="2771" w:type="dxa"/>
          </w:tcPr>
          <w:p w14:paraId="744A2B7B">
            <w:pPr>
              <w:jc w:val="left"/>
            </w:pPr>
            <w:r>
              <w:t>滑动条</w:t>
            </w:r>
          </w:p>
        </w:tc>
        <w:tc>
          <w:tcPr>
            <w:tcW w:w="2771" w:type="dxa"/>
          </w:tcPr>
          <w:p w14:paraId="4F43C146">
            <w:pPr>
              <w:jc w:val="left"/>
            </w:pPr>
            <w:r>
              <w:t>每个环节的时长占比，默认按比例自动分配</w:t>
            </w:r>
          </w:p>
        </w:tc>
      </w:tr>
      <w:tr w14:paraId="6B4BEE9F">
        <w:trPr>
          <w:jc w:val="center"/>
        </w:trPr>
        <w:tc>
          <w:tcPr>
            <w:tcW w:w="2771" w:type="dxa"/>
          </w:tcPr>
          <w:p w14:paraId="5E343ED8">
            <w:pPr>
              <w:jc w:val="left"/>
            </w:pPr>
            <w:r>
              <w:t>活动选择</w:t>
            </w:r>
          </w:p>
        </w:tc>
        <w:tc>
          <w:tcPr>
            <w:tcW w:w="2771" w:type="dxa"/>
          </w:tcPr>
          <w:p w14:paraId="01554570">
            <w:pPr>
              <w:jc w:val="left"/>
            </w:pPr>
            <w:r>
              <w:t>添加按钮</w:t>
            </w:r>
          </w:p>
        </w:tc>
        <w:tc>
          <w:tcPr>
            <w:tcW w:w="2771" w:type="dxa"/>
          </w:tcPr>
          <w:p w14:paraId="403AE374">
            <w:pPr>
              <w:jc w:val="left"/>
            </w:pPr>
            <w:r>
              <w:t>每个环节下的"+ 添加活动"，弹出半屏活动选择器</w:t>
            </w:r>
          </w:p>
        </w:tc>
      </w:tr>
      <w:tr w14:paraId="0AC949DD">
        <w:trPr>
          <w:jc w:val="center"/>
        </w:trPr>
        <w:tc>
          <w:tcPr>
            <w:tcW w:w="2771" w:type="dxa"/>
          </w:tcPr>
          <w:p w14:paraId="59685FA0">
            <w:pPr>
              <w:jc w:val="left"/>
            </w:pPr>
            <w:r>
              <w:t>智能推荐</w:t>
            </w:r>
          </w:p>
        </w:tc>
        <w:tc>
          <w:tcPr>
            <w:tcW w:w="2771" w:type="dxa"/>
          </w:tcPr>
          <w:p w14:paraId="31A9C1CF">
            <w:pPr>
              <w:jc w:val="left"/>
            </w:pPr>
            <w:r>
              <w:t>推荐卡片</w:t>
            </w:r>
          </w:p>
        </w:tc>
        <w:tc>
          <w:tcPr>
            <w:tcW w:w="2771" w:type="dxa"/>
          </w:tcPr>
          <w:p w14:paraId="4A3C73A8">
            <w:pPr>
              <w:jc w:val="left"/>
            </w:pPr>
            <w:r>
              <w:t>★基于场景+目标+人数自动推荐活动，标注匹配度</w:t>
            </w:r>
          </w:p>
        </w:tc>
      </w:tr>
      <w:tr w14:paraId="36E01B96">
        <w:trPr>
          <w:jc w:val="center"/>
        </w:trPr>
        <w:tc>
          <w:tcPr>
            <w:tcW w:w="2771" w:type="dxa"/>
          </w:tcPr>
          <w:p w14:paraId="3E61E094">
            <w:pPr>
              <w:jc w:val="left"/>
            </w:pPr>
            <w:r>
              <w:rPr>
                <w:b/>
              </w:rPr>
              <w:t>步骤3：目标与导出</w:t>
            </w:r>
          </w:p>
        </w:tc>
        <w:tc>
          <w:tcPr>
            <w:tcW w:w="2771" w:type="dxa"/>
          </w:tcPr>
          <w:p w14:paraId="6650B70C">
            <w:pPr>
              <w:jc w:val="left"/>
            </w:pPr>
          </w:p>
        </w:tc>
        <w:tc>
          <w:tcPr>
            <w:tcW w:w="2771" w:type="dxa"/>
          </w:tcPr>
          <w:p w14:paraId="7A94E999">
            <w:pPr>
              <w:jc w:val="left"/>
            </w:pPr>
          </w:p>
        </w:tc>
      </w:tr>
      <w:tr w14:paraId="564DC3B9">
        <w:trPr>
          <w:jc w:val="center"/>
        </w:trPr>
        <w:tc>
          <w:tcPr>
            <w:tcW w:w="2771" w:type="dxa"/>
          </w:tcPr>
          <w:p w14:paraId="2EB3877C">
            <w:pPr>
              <w:jc w:val="left"/>
            </w:pPr>
            <w:r>
              <w:t>培训目标</w:t>
            </w:r>
          </w:p>
        </w:tc>
        <w:tc>
          <w:tcPr>
            <w:tcW w:w="2771" w:type="dxa"/>
          </w:tcPr>
          <w:p w14:paraId="40D7E5F6">
            <w:pPr>
              <w:jc w:val="left"/>
            </w:pPr>
            <w:r>
              <w:t>列表输入</w:t>
            </w:r>
          </w:p>
        </w:tc>
        <w:tc>
          <w:tcPr>
            <w:tcW w:w="2771" w:type="dxa"/>
          </w:tcPr>
          <w:p w14:paraId="1579A4C8">
            <w:pPr>
              <w:jc w:val="left"/>
            </w:pPr>
            <w:r>
              <w:t>3-5条培训目标</w:t>
            </w:r>
          </w:p>
        </w:tc>
      </w:tr>
      <w:tr w14:paraId="20BB3563">
        <w:trPr>
          <w:jc w:val="center"/>
        </w:trPr>
        <w:tc>
          <w:tcPr>
            <w:tcW w:w="2771" w:type="dxa"/>
          </w:tcPr>
          <w:p w14:paraId="41197C0C">
            <w:pPr>
              <w:jc w:val="left"/>
            </w:pPr>
            <w:r>
              <w:t>预期收益</w:t>
            </w:r>
          </w:p>
        </w:tc>
        <w:tc>
          <w:tcPr>
            <w:tcW w:w="2771" w:type="dxa"/>
          </w:tcPr>
          <w:p w14:paraId="623F9AE7">
            <w:pPr>
              <w:jc w:val="left"/>
            </w:pPr>
            <w:r>
              <w:t>列表输入</w:t>
            </w:r>
          </w:p>
        </w:tc>
        <w:tc>
          <w:tcPr>
            <w:tcW w:w="2771" w:type="dxa"/>
          </w:tcPr>
          <w:p w14:paraId="0CDDCEAC">
            <w:pPr>
              <w:jc w:val="left"/>
            </w:pPr>
            <w:r>
              <w:t>3-5条预期收益</w:t>
            </w:r>
          </w:p>
        </w:tc>
      </w:tr>
      <w:tr w14:paraId="06FB5D3A">
        <w:trPr>
          <w:jc w:val="center"/>
        </w:trPr>
        <w:tc>
          <w:tcPr>
            <w:tcW w:w="2771" w:type="dxa"/>
          </w:tcPr>
          <w:p w14:paraId="2C06AC8C">
            <w:pPr>
              <w:jc w:val="left"/>
            </w:pPr>
            <w:r>
              <w:t>备注</w:t>
            </w:r>
          </w:p>
        </w:tc>
        <w:tc>
          <w:tcPr>
            <w:tcW w:w="2771" w:type="dxa"/>
          </w:tcPr>
          <w:p w14:paraId="35F924EB">
            <w:pPr>
              <w:jc w:val="left"/>
            </w:pPr>
            <w:r>
              <w:t>文本输入</w:t>
            </w:r>
          </w:p>
        </w:tc>
        <w:tc>
          <w:tcPr>
            <w:tcW w:w="2771" w:type="dxa"/>
          </w:tcPr>
          <w:p w14:paraId="40A4AEA1">
            <w:pPr>
              <w:jc w:val="left"/>
            </w:pPr>
            <w:r>
              <w:t>自由文本</w:t>
            </w:r>
          </w:p>
        </w:tc>
      </w:tr>
      <w:tr w14:paraId="7646545B">
        <w:trPr>
          <w:jc w:val="center"/>
        </w:trPr>
        <w:tc>
          <w:tcPr>
            <w:tcW w:w="2771" w:type="dxa"/>
          </w:tcPr>
          <w:p w14:paraId="330D2551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2059026D">
            <w:pPr>
              <w:jc w:val="left"/>
            </w:pPr>
            <w:r>
              <w:t>保存草稿</w:t>
            </w:r>
          </w:p>
        </w:tc>
        <w:tc>
          <w:tcPr>
            <w:tcW w:w="2771" w:type="dxa"/>
          </w:tcPr>
          <w:p w14:paraId="6CC2DCF8">
            <w:pPr>
              <w:jc w:val="left"/>
            </w:pPr>
            <w:r>
              <w:t>左侧</w:t>
            </w:r>
          </w:p>
        </w:tc>
      </w:tr>
      <w:tr w14:paraId="2CE39628">
        <w:trPr>
          <w:jc w:val="center"/>
        </w:trPr>
        <w:tc>
          <w:tcPr>
            <w:tcW w:w="2771" w:type="dxa"/>
          </w:tcPr>
          <w:p w14:paraId="7BE3A6B5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57CDE699">
            <w:pPr>
              <w:jc w:val="left"/>
            </w:pPr>
            <w:r>
              <w:t>生成方案文档</w:t>
            </w:r>
          </w:p>
        </w:tc>
        <w:tc>
          <w:tcPr>
            <w:tcW w:w="2771" w:type="dxa"/>
          </w:tcPr>
          <w:p w14:paraId="66C06344">
            <w:pPr>
              <w:jc w:val="left"/>
            </w:pPr>
            <w:r>
              <w:t>右侧主按钮</w:t>
            </w:r>
          </w:p>
        </w:tc>
      </w:tr>
    </w:tbl>
    <w:p w14:paraId="2A6AD6C7"/>
    <w:p w14:paraId="51BB3B9D">
      <w:r>
        <w:rPr>
          <w:b/>
        </w:rPr>
        <w:t>交互流程（v3.0渐进式设计）：</w:t>
      </w:r>
    </w:p>
    <w:p w14:paraId="6FCA8EE9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点击"新建方案"</w:t>
      </w:r>
      <w:r>
        <w:rPr>
          <w:rStyle w:val="165"/>
        </w:rPr>
        <w:br w:type="textWrapping"/>
      </w:r>
      <w:r>
        <w:rPr>
          <w:rStyle w:val="165"/>
        </w:rPr>
        <w:t xml:space="preserve">  → 进入步骤1：基础信息</w:t>
      </w:r>
      <w:r>
        <w:rPr>
          <w:rStyle w:val="165"/>
        </w:rPr>
        <w:br w:type="textWrapping"/>
      </w:r>
      <w:r>
        <w:rPr>
          <w:rStyle w:val="165"/>
        </w:rPr>
        <w:t xml:space="preserve">  → 填写方案名称（必填）</w:t>
      </w:r>
      <w:r>
        <w:rPr>
          <w:rStyle w:val="165"/>
        </w:rPr>
        <w:br w:type="textWrapping"/>
      </w:r>
      <w:r>
        <w:rPr>
          <w:rStyle w:val="165"/>
        </w:rPr>
        <w:t xml:space="preserve">  → 选择培训场景（必填，★选择后自动更新步骤2的推荐活动）</w:t>
      </w:r>
      <w:r>
        <w:rPr>
          <w:rStyle w:val="165"/>
        </w:rPr>
        <w:br w:type="textWrapping"/>
      </w:r>
      <w:r>
        <w:rPr>
          <w:rStyle w:val="165"/>
        </w:rPr>
        <w:t xml:space="preserve">  → 选择学习目标（必填，★根据场景智能排序目标标签）</w:t>
      </w:r>
      <w:r>
        <w:rPr>
          <w:rStyle w:val="165"/>
        </w:rPr>
        <w:br w:type="textWrapping"/>
      </w:r>
      <w:r>
        <w:rPr>
          <w:rStyle w:val="165"/>
        </w:rPr>
        <w:t xml:space="preserve">  → 填写其他信息（选填）</w:t>
      </w:r>
      <w:r>
        <w:rPr>
          <w:rStyle w:val="165"/>
        </w:rPr>
        <w:br w:type="textWrapping"/>
      </w:r>
      <w:r>
        <w:rPr>
          <w:rStyle w:val="165"/>
        </w:rPr>
        <w:t xml:space="preserve">  → 点击"下一步" → 进入步骤2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步骤2：环节设计</w:t>
      </w:r>
      <w:r>
        <w:rPr>
          <w:rStyle w:val="165"/>
        </w:rPr>
        <w:br w:type="textWrapping"/>
      </w:r>
      <w:r>
        <w:rPr>
          <w:rStyle w:val="165"/>
        </w:rPr>
        <w:t xml:space="preserve">  → 展示五段式时间线，每段默认时长按比例分配</w:t>
      </w:r>
      <w:r>
        <w:rPr>
          <w:rStyle w:val="165"/>
        </w:rPr>
        <w:br w:type="textWrapping"/>
      </w:r>
      <w:r>
        <w:rPr>
          <w:rStyle w:val="165"/>
        </w:rPr>
        <w:t xml:space="preserve">  → ★智能推荐：基于场景+目标，每个环节自动推荐1-3个匹配活动</w:t>
      </w:r>
      <w:r>
        <w:rPr>
          <w:rStyle w:val="165"/>
        </w:rPr>
        <w:br w:type="textWrapping"/>
      </w:r>
      <w:r>
        <w:rPr>
          <w:rStyle w:val="165"/>
        </w:rPr>
        <w:t xml:space="preserve">  → 点击推荐活动的"添加" → 1步完成添加</w:t>
      </w:r>
      <w:r>
        <w:rPr>
          <w:rStyle w:val="165"/>
        </w:rPr>
        <w:br w:type="textWrapping"/>
      </w:r>
      <w:r>
        <w:rPr>
          <w:rStyle w:val="165"/>
        </w:rPr>
        <w:t xml:space="preserve">  → 点击"+ 添加活动" → 弹出半屏活动选择器</w:t>
      </w:r>
      <w:r>
        <w:rPr>
          <w:rStyle w:val="165"/>
        </w:rPr>
        <w:br w:type="textWrapping"/>
      </w:r>
      <w:r>
        <w:rPr>
          <w:rStyle w:val="165"/>
        </w:rPr>
        <w:t xml:space="preserve">  → 调整时长分配（拖动滑动条，自动重新计算）</w:t>
      </w:r>
      <w:r>
        <w:rPr>
          <w:rStyle w:val="165"/>
        </w:rPr>
        <w:br w:type="textWrapping"/>
      </w:r>
      <w:r>
        <w:rPr>
          <w:rStyle w:val="165"/>
        </w:rPr>
        <w:t xml:space="preserve">  → 复盘引导环节 → 自动汇总体验活动的复盘问题</w:t>
      </w:r>
      <w:r>
        <w:rPr>
          <w:rStyle w:val="165"/>
        </w:rPr>
        <w:br w:type="textWrapping"/>
      </w:r>
      <w:r>
        <w:rPr>
          <w:rStyle w:val="165"/>
        </w:rPr>
        <w:t xml:space="preserve">  → 点击"下一步" → 进入步骤3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步骤3：目标与导出</w:t>
      </w:r>
      <w:r>
        <w:rPr>
          <w:rStyle w:val="165"/>
        </w:rPr>
        <w:br w:type="textWrapping"/>
      </w:r>
      <w:r>
        <w:rPr>
          <w:rStyle w:val="165"/>
        </w:rPr>
        <w:t xml:space="preserve">  → 填写培训目标（★智能生成初始建议，可修改）</w:t>
      </w:r>
      <w:r>
        <w:rPr>
          <w:rStyle w:val="165"/>
        </w:rPr>
        <w:br w:type="textWrapping"/>
      </w:r>
      <w:r>
        <w:rPr>
          <w:rStyle w:val="165"/>
        </w:rPr>
        <w:t xml:space="preserve">  → 填写预期收益（★智能生成初始建议，可修改）</w:t>
      </w:r>
      <w:r>
        <w:rPr>
          <w:rStyle w:val="165"/>
        </w:rPr>
        <w:br w:type="textWrapping"/>
      </w:r>
      <w:r>
        <w:rPr>
          <w:rStyle w:val="165"/>
        </w:rPr>
        <w:t xml:space="preserve">  → 保存草稿 或 生成方案文档</w:t>
      </w:r>
      <w:r>
        <w:rPr>
          <w:rStyle w:val="165"/>
        </w:rPr>
        <w:br w:type="textWrapping"/>
      </w:r>
    </w:p>
    <w:p w14:paraId="58AA1E5F">
      <w:r>
        <w:rPr>
          <w:b/>
        </w:rPr>
        <w:t>v3.0升级说明：</w:t>
      </w:r>
    </w:p>
    <w:p w14:paraId="00F9CA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新增独立的渐进式新建流程（3步骤引导），取代v2.1的单一长页面</w:t>
      </w:r>
    </w:p>
    <w:p w14:paraId="49BD74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每步提供智能推荐和智能生成，减少手动输入</w:t>
      </w:r>
    </w:p>
    <w:p w14:paraId="69710A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环节设计步骤中自动推荐匹配活动</w:t>
      </w:r>
    </w:p>
    <w:p w14:paraId="11CB66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培训目标和预期收益智能生成初始建议</w:t>
      </w:r>
    </w:p>
    <w:p w14:paraId="434C2DEF">
      <w:pPr>
        <w:pStyle w:val="169"/>
        <w:pBdr>
          <w:top w:val="single" w:color="CCCCCC" w:sz="8" w:space="0"/>
        </w:pBdr>
        <w:spacing w:after="240"/>
      </w:pPr>
    </w:p>
    <w:p w14:paraId="0B5526DE">
      <w:pPr>
        <w:pStyle w:val="6"/>
      </w:pPr>
      <w:r>
        <w:t>4.3.3 创建/编辑方案页（核心页面）</w:t>
      </w:r>
    </w:p>
    <w:p w14:paraId="5A8C14C0">
      <w:r>
        <w:rPr>
          <w:b/>
        </w:rPr>
        <w:t>页面描述：</w:t>
      </w:r>
      <w:r>
        <w:t xml:space="preserve"> 设计一场培训方案的完整流程。五段式结构，支持方案生成和导出。</w:t>
      </w:r>
    </w:p>
    <w:p w14:paraId="67D547C2">
      <w:r>
        <w:rPr>
          <w:b/>
        </w:rPr>
        <w:t>页面结构：</w:t>
      </w:r>
      <w:r>
        <w:t xml:space="preserve"> 五段式 — 开场连接 / 体验活动 / 复盘引导 / 知识提炼 / 行动承诺</w:t>
      </w:r>
    </w:p>
    <w:p w14:paraId="43CF9DD9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A43AD25">
        <w:trPr>
          <w:jc w:val="center"/>
        </w:trPr>
        <w:tc>
          <w:tcPr>
            <w:tcW w:w="2771" w:type="dxa"/>
            <w:shd w:val="clear" w:color="auto" w:fill="F2F2F2"/>
          </w:tcPr>
          <w:p w14:paraId="14C56763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6F813100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7F081576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B7D8478">
        <w:trPr>
          <w:jc w:val="center"/>
        </w:trPr>
        <w:tc>
          <w:tcPr>
            <w:tcW w:w="2771" w:type="dxa"/>
          </w:tcPr>
          <w:p w14:paraId="36286013">
            <w:pPr>
              <w:jc w:val="left"/>
            </w:pPr>
            <w:r>
              <w:t>顶部</w:t>
            </w:r>
          </w:p>
        </w:tc>
        <w:tc>
          <w:tcPr>
            <w:tcW w:w="2771" w:type="dxa"/>
          </w:tcPr>
          <w:p w14:paraId="54DF71C7">
            <w:pPr>
              <w:jc w:val="left"/>
            </w:pPr>
            <w:r>
              <w:t>方案名称</w:t>
            </w:r>
          </w:p>
        </w:tc>
        <w:tc>
          <w:tcPr>
            <w:tcW w:w="2771" w:type="dxa"/>
          </w:tcPr>
          <w:p w14:paraId="26A90B4E">
            <w:pPr>
              <w:jc w:val="left"/>
            </w:pPr>
            <w:r>
              <w:t>可编辑输入框</w:t>
            </w:r>
          </w:p>
        </w:tc>
      </w:tr>
      <w:tr w14:paraId="18247755">
        <w:trPr>
          <w:jc w:val="center"/>
        </w:trPr>
        <w:tc>
          <w:tcPr>
            <w:tcW w:w="2771" w:type="dxa"/>
          </w:tcPr>
          <w:p w14:paraId="2886C4EC">
            <w:pPr>
              <w:jc w:val="left"/>
            </w:pPr>
            <w:r>
              <w:t>顶部</w:t>
            </w:r>
          </w:p>
        </w:tc>
        <w:tc>
          <w:tcPr>
            <w:tcW w:w="2771" w:type="dxa"/>
          </w:tcPr>
          <w:p w14:paraId="062A2729">
            <w:pPr>
              <w:jc w:val="left"/>
            </w:pPr>
            <w:r>
              <w:t>基本信息</w:t>
            </w:r>
          </w:p>
        </w:tc>
        <w:tc>
          <w:tcPr>
            <w:tcW w:w="2771" w:type="dxa"/>
          </w:tcPr>
          <w:p w14:paraId="60022235">
            <w:pPr>
              <w:jc w:val="left"/>
            </w:pPr>
            <w:r>
              <w:t>培训场景（必选）、学习目标（必选）、目标人群描述、预计人数、总时长（自动计算）</w:t>
            </w:r>
          </w:p>
        </w:tc>
      </w:tr>
      <w:tr w14:paraId="2E986B2C">
        <w:trPr>
          <w:jc w:val="center"/>
        </w:trPr>
        <w:tc>
          <w:tcPr>
            <w:tcW w:w="2771" w:type="dxa"/>
          </w:tcPr>
          <w:p w14:paraId="5A369A70">
            <w:pPr>
              <w:jc w:val="left"/>
            </w:pPr>
            <w:r>
              <w:t>开场连接区</w:t>
            </w:r>
          </w:p>
        </w:tc>
        <w:tc>
          <w:tcPr>
            <w:tcW w:w="2771" w:type="dxa"/>
          </w:tcPr>
          <w:p w14:paraId="17BA8191">
            <w:pPr>
              <w:jc w:val="left"/>
            </w:pPr>
            <w:r>
              <w:t>区块标题</w:t>
            </w:r>
          </w:p>
        </w:tc>
        <w:tc>
          <w:tcPr>
            <w:tcW w:w="2771" w:type="dxa"/>
          </w:tcPr>
          <w:p w14:paraId="7C0F8DC1">
            <w:pPr>
              <w:jc w:val="left"/>
            </w:pPr>
            <w:r>
              <w:t>"🤝 开场连接" + 预计时长小计</w:t>
            </w:r>
          </w:p>
        </w:tc>
      </w:tr>
      <w:tr w14:paraId="08B7B1D5">
        <w:trPr>
          <w:jc w:val="center"/>
        </w:trPr>
        <w:tc>
          <w:tcPr>
            <w:tcW w:w="2771" w:type="dxa"/>
          </w:tcPr>
          <w:p w14:paraId="23C68BA9">
            <w:pPr>
              <w:jc w:val="left"/>
            </w:pPr>
            <w:r>
              <w:t>开场连接区</w:t>
            </w:r>
          </w:p>
        </w:tc>
        <w:tc>
          <w:tcPr>
            <w:tcW w:w="2771" w:type="dxa"/>
          </w:tcPr>
          <w:p w14:paraId="2406F22A">
            <w:pPr>
              <w:jc w:val="left"/>
            </w:pPr>
            <w:r>
              <w:t>活动卡片</w:t>
            </w:r>
          </w:p>
        </w:tc>
        <w:tc>
          <w:tcPr>
            <w:tcW w:w="2771" w:type="dxa"/>
          </w:tcPr>
          <w:p w14:paraId="26273EE9">
            <w:pPr>
              <w:jc w:val="left"/>
            </w:pPr>
            <w:r>
              <w:t>缩略卡片：活动名 + 时长 + 学习要点摘要 + 删除/排序</w:t>
            </w:r>
          </w:p>
        </w:tc>
      </w:tr>
      <w:tr w14:paraId="313FF447">
        <w:trPr>
          <w:jc w:val="center"/>
        </w:trPr>
        <w:tc>
          <w:tcPr>
            <w:tcW w:w="2771" w:type="dxa"/>
          </w:tcPr>
          <w:p w14:paraId="61FF6685">
            <w:pPr>
              <w:jc w:val="left"/>
            </w:pPr>
            <w:r>
              <w:t>开场连接区</w:t>
            </w:r>
          </w:p>
        </w:tc>
        <w:tc>
          <w:tcPr>
            <w:tcW w:w="2771" w:type="dxa"/>
          </w:tcPr>
          <w:p w14:paraId="7942FD09">
            <w:pPr>
              <w:jc w:val="left"/>
            </w:pPr>
            <w:r>
              <w:t>添加按钮</w:t>
            </w:r>
          </w:p>
        </w:tc>
        <w:tc>
          <w:tcPr>
            <w:tcW w:w="2771" w:type="dxa"/>
          </w:tcPr>
          <w:p w14:paraId="4C7980BA">
            <w:pPr>
              <w:jc w:val="left"/>
            </w:pPr>
            <w:r>
              <w:t>"+ 添加开场活动"</w:t>
            </w:r>
          </w:p>
        </w:tc>
      </w:tr>
      <w:tr w14:paraId="40A5AAA6">
        <w:trPr>
          <w:jc w:val="center"/>
        </w:trPr>
        <w:tc>
          <w:tcPr>
            <w:tcW w:w="2771" w:type="dxa"/>
          </w:tcPr>
          <w:p w14:paraId="11785938">
            <w:pPr>
              <w:jc w:val="left"/>
            </w:pPr>
            <w:r>
              <w:t>体验活动区</w:t>
            </w:r>
          </w:p>
        </w:tc>
        <w:tc>
          <w:tcPr>
            <w:tcW w:w="2771" w:type="dxa"/>
          </w:tcPr>
          <w:p w14:paraId="019070E3">
            <w:pPr>
              <w:jc w:val="left"/>
            </w:pPr>
            <w:r>
              <w:t>同上</w:t>
            </w:r>
          </w:p>
        </w:tc>
        <w:tc>
          <w:tcPr>
            <w:tcW w:w="2771" w:type="dxa"/>
          </w:tcPr>
          <w:p w14:paraId="252AD1B1">
            <w:pPr>
              <w:jc w:val="left"/>
            </w:pPr>
            <w:r>
              <w:t>"⚡ 体验活动"（核心环节，可添加多个活动）</w:t>
            </w:r>
          </w:p>
        </w:tc>
      </w:tr>
      <w:tr w14:paraId="6347EBE9">
        <w:trPr>
          <w:jc w:val="center"/>
        </w:trPr>
        <w:tc>
          <w:tcPr>
            <w:tcW w:w="2771" w:type="dxa"/>
          </w:tcPr>
          <w:p w14:paraId="08E6F3BC">
            <w:pPr>
              <w:jc w:val="left"/>
            </w:pPr>
            <w:r>
              <w:t>复盘引导区</w:t>
            </w:r>
          </w:p>
        </w:tc>
        <w:tc>
          <w:tcPr>
            <w:tcW w:w="2771" w:type="dxa"/>
          </w:tcPr>
          <w:p w14:paraId="5FF2625A">
            <w:pPr>
              <w:jc w:val="left"/>
            </w:pPr>
            <w:r>
              <w:t>同上</w:t>
            </w:r>
          </w:p>
        </w:tc>
        <w:tc>
          <w:tcPr>
            <w:tcW w:w="2771" w:type="dxa"/>
          </w:tcPr>
          <w:p w14:paraId="76B25756">
            <w:pPr>
              <w:jc w:val="left"/>
            </w:pPr>
            <w:r>
              <w:t>"🔍 复盘引导" + 默认附带每个体验活动的复盘问题</w:t>
            </w:r>
          </w:p>
        </w:tc>
      </w:tr>
      <w:tr w14:paraId="2CE38F0C">
        <w:trPr>
          <w:jc w:val="center"/>
        </w:trPr>
        <w:tc>
          <w:tcPr>
            <w:tcW w:w="2771" w:type="dxa"/>
          </w:tcPr>
          <w:p w14:paraId="2C5A3902">
            <w:pPr>
              <w:jc w:val="left"/>
            </w:pPr>
            <w:r>
              <w:t>知识提炼区</w:t>
            </w:r>
          </w:p>
        </w:tc>
        <w:tc>
          <w:tcPr>
            <w:tcW w:w="2771" w:type="dxa"/>
          </w:tcPr>
          <w:p w14:paraId="37563F2F">
            <w:pPr>
              <w:jc w:val="left"/>
            </w:pPr>
            <w:r>
              <w:t>同上</w:t>
            </w:r>
          </w:p>
        </w:tc>
        <w:tc>
          <w:tcPr>
            <w:tcW w:w="2771" w:type="dxa"/>
          </w:tcPr>
          <w:p w14:paraId="41A810BC">
            <w:pPr>
              <w:jc w:val="left"/>
            </w:pPr>
            <w:r>
              <w:t>"💡 知识提炼"</w:t>
            </w:r>
          </w:p>
        </w:tc>
      </w:tr>
      <w:tr w14:paraId="176AB164">
        <w:trPr>
          <w:jc w:val="center"/>
        </w:trPr>
        <w:tc>
          <w:tcPr>
            <w:tcW w:w="2771" w:type="dxa"/>
          </w:tcPr>
          <w:p w14:paraId="1426391B">
            <w:pPr>
              <w:jc w:val="left"/>
            </w:pPr>
            <w:r>
              <w:t>行动承诺区</w:t>
            </w:r>
          </w:p>
        </w:tc>
        <w:tc>
          <w:tcPr>
            <w:tcW w:w="2771" w:type="dxa"/>
          </w:tcPr>
          <w:p w14:paraId="4804D3DA">
            <w:pPr>
              <w:jc w:val="left"/>
            </w:pPr>
            <w:r>
              <w:t>同上</w:t>
            </w:r>
          </w:p>
        </w:tc>
        <w:tc>
          <w:tcPr>
            <w:tcW w:w="2771" w:type="dxa"/>
          </w:tcPr>
          <w:p w14:paraId="42E8989C">
            <w:pPr>
              <w:jc w:val="left"/>
            </w:pPr>
            <w:r>
              <w:t>"🎯 行动承诺"</w:t>
            </w:r>
          </w:p>
        </w:tc>
      </w:tr>
      <w:tr w14:paraId="6C107DA7">
        <w:trPr>
          <w:jc w:val="center"/>
        </w:trPr>
        <w:tc>
          <w:tcPr>
            <w:tcW w:w="2771" w:type="dxa"/>
          </w:tcPr>
          <w:p w14:paraId="73CAFA97">
            <w:pPr>
              <w:jc w:val="left"/>
            </w:pPr>
            <w:r>
              <w:t>培训目标区</w:t>
            </w:r>
          </w:p>
        </w:tc>
        <w:tc>
          <w:tcPr>
            <w:tcW w:w="2771" w:type="dxa"/>
          </w:tcPr>
          <w:p w14:paraId="3457615D">
            <w:pPr>
              <w:jc w:val="left"/>
            </w:pPr>
            <w:r>
              <w:t>目标输入</w:t>
            </w:r>
          </w:p>
        </w:tc>
        <w:tc>
          <w:tcPr>
            <w:tcW w:w="2771" w:type="dxa"/>
          </w:tcPr>
          <w:p w14:paraId="4C5448C4">
            <w:pPr>
              <w:jc w:val="left"/>
            </w:pPr>
            <w:r>
              <w:t>3-5条培训目标，每条一行</w:t>
            </w:r>
          </w:p>
        </w:tc>
      </w:tr>
      <w:tr w14:paraId="273C93B3">
        <w:trPr>
          <w:jc w:val="center"/>
        </w:trPr>
        <w:tc>
          <w:tcPr>
            <w:tcW w:w="2771" w:type="dxa"/>
          </w:tcPr>
          <w:p w14:paraId="04587BEB">
            <w:pPr>
              <w:jc w:val="left"/>
            </w:pPr>
            <w:r>
              <w:t>预期收益区</w:t>
            </w:r>
          </w:p>
        </w:tc>
        <w:tc>
          <w:tcPr>
            <w:tcW w:w="2771" w:type="dxa"/>
          </w:tcPr>
          <w:p w14:paraId="2926C1F3">
            <w:pPr>
              <w:jc w:val="left"/>
            </w:pPr>
            <w:r>
              <w:t>收益输入</w:t>
            </w:r>
          </w:p>
        </w:tc>
        <w:tc>
          <w:tcPr>
            <w:tcW w:w="2771" w:type="dxa"/>
          </w:tcPr>
          <w:p w14:paraId="6142327E">
            <w:pPr>
              <w:jc w:val="left"/>
            </w:pPr>
            <w:r>
              <w:t>3-5条预期收益</w:t>
            </w:r>
          </w:p>
        </w:tc>
      </w:tr>
      <w:tr w14:paraId="6DC089FE">
        <w:trPr>
          <w:jc w:val="center"/>
        </w:trPr>
        <w:tc>
          <w:tcPr>
            <w:tcW w:w="2771" w:type="dxa"/>
          </w:tcPr>
          <w:p w14:paraId="6AEC6156">
            <w:pPr>
              <w:jc w:val="left"/>
            </w:pPr>
            <w:r>
              <w:t>备注区</w:t>
            </w:r>
          </w:p>
        </w:tc>
        <w:tc>
          <w:tcPr>
            <w:tcW w:w="2771" w:type="dxa"/>
          </w:tcPr>
          <w:p w14:paraId="6E939444">
            <w:pPr>
              <w:jc w:val="left"/>
            </w:pPr>
            <w:r>
              <w:t>备注</w:t>
            </w:r>
          </w:p>
        </w:tc>
        <w:tc>
          <w:tcPr>
            <w:tcW w:w="2771" w:type="dxa"/>
          </w:tcPr>
          <w:p w14:paraId="197428D2">
            <w:pPr>
              <w:jc w:val="left"/>
            </w:pPr>
            <w:r>
              <w:t>自由文本</w:t>
            </w:r>
          </w:p>
        </w:tc>
      </w:tr>
      <w:tr w14:paraId="2C5B5AEC">
        <w:trPr>
          <w:jc w:val="center"/>
        </w:trPr>
        <w:tc>
          <w:tcPr>
            <w:tcW w:w="2771" w:type="dxa"/>
          </w:tcPr>
          <w:p w14:paraId="6E8E76B3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0BD05F65">
            <w:pPr>
              <w:jc w:val="left"/>
            </w:pPr>
            <w:r>
              <w:t>保存草稿</w:t>
            </w:r>
          </w:p>
        </w:tc>
        <w:tc>
          <w:tcPr>
            <w:tcW w:w="2771" w:type="dxa"/>
          </w:tcPr>
          <w:p w14:paraId="2C2980A3">
            <w:pPr>
              <w:jc w:val="left"/>
            </w:pPr>
            <w:r>
              <w:t>左侧</w:t>
            </w:r>
          </w:p>
        </w:tc>
      </w:tr>
      <w:tr w14:paraId="1CCC1A71">
        <w:trPr>
          <w:jc w:val="center"/>
        </w:trPr>
        <w:tc>
          <w:tcPr>
            <w:tcW w:w="2771" w:type="dxa"/>
          </w:tcPr>
          <w:p w14:paraId="5F7F60B2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1E2FA262">
            <w:pPr>
              <w:jc w:val="left"/>
            </w:pPr>
            <w:r>
              <w:t>生成方案文档</w:t>
            </w:r>
          </w:p>
        </w:tc>
        <w:tc>
          <w:tcPr>
            <w:tcW w:w="2771" w:type="dxa"/>
          </w:tcPr>
          <w:p w14:paraId="1D133879">
            <w:pPr>
              <w:jc w:val="left"/>
            </w:pPr>
            <w:r>
              <w:t>右侧主按钮</w:t>
            </w:r>
          </w:p>
        </w:tc>
      </w:tr>
    </w:tbl>
    <w:p w14:paraId="7D1BF2D9"/>
    <w:p w14:paraId="092E3D3D">
      <w:r>
        <w:rPr>
          <w:b/>
        </w:rPr>
        <w:t>五段式说明：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CA9972B">
        <w:trPr>
          <w:jc w:val="center"/>
        </w:trPr>
        <w:tc>
          <w:tcPr>
            <w:tcW w:w="2078" w:type="dxa"/>
            <w:shd w:val="clear" w:color="auto" w:fill="F2F2F2"/>
          </w:tcPr>
          <w:p w14:paraId="11A0A282">
            <w:pPr>
              <w:jc w:val="left"/>
            </w:pPr>
            <w:r>
              <w:rPr>
                <w:b/>
              </w:rPr>
              <w:t>环节</w:t>
            </w:r>
          </w:p>
        </w:tc>
        <w:tc>
          <w:tcPr>
            <w:tcW w:w="2078" w:type="dxa"/>
            <w:shd w:val="clear" w:color="auto" w:fill="F2F2F2"/>
          </w:tcPr>
          <w:p w14:paraId="5E1205D9">
            <w:pPr>
              <w:jc w:val="left"/>
            </w:pPr>
            <w:r>
              <w:rPr>
                <w:b/>
              </w:rPr>
              <w:t>目的</w:t>
            </w:r>
          </w:p>
        </w:tc>
        <w:tc>
          <w:tcPr>
            <w:tcW w:w="2078" w:type="dxa"/>
            <w:shd w:val="clear" w:color="auto" w:fill="F2F2F2"/>
          </w:tcPr>
          <w:p w14:paraId="31C92E02">
            <w:pPr>
              <w:jc w:val="left"/>
            </w:pPr>
            <w:r>
              <w:rPr>
                <w:b/>
              </w:rPr>
              <w:t>典型时长占比</w:t>
            </w:r>
          </w:p>
        </w:tc>
        <w:tc>
          <w:tcPr>
            <w:tcW w:w="2078" w:type="dxa"/>
            <w:shd w:val="clear" w:color="auto" w:fill="F2F2F2"/>
          </w:tcPr>
          <w:p w14:paraId="2722962C">
            <w:pPr>
              <w:jc w:val="left"/>
            </w:pPr>
            <w:r>
              <w:rPr>
                <w:b/>
              </w:rPr>
              <w:t>典型活动</w:t>
            </w:r>
          </w:p>
        </w:tc>
      </w:tr>
      <w:tr w14:paraId="0343C31E">
        <w:trPr>
          <w:jc w:val="center"/>
        </w:trPr>
        <w:tc>
          <w:tcPr>
            <w:tcW w:w="2078" w:type="dxa"/>
          </w:tcPr>
          <w:p w14:paraId="556A6DEF">
            <w:pPr>
              <w:jc w:val="left"/>
            </w:pPr>
            <w:r>
              <w:t>开场连接</w:t>
            </w:r>
          </w:p>
        </w:tc>
        <w:tc>
          <w:tcPr>
            <w:tcW w:w="2078" w:type="dxa"/>
          </w:tcPr>
          <w:p w14:paraId="7F5991CC">
            <w:pPr>
              <w:jc w:val="left"/>
            </w:pPr>
            <w:r>
              <w:t>建立安全感、破冰、对齐期待</w:t>
            </w:r>
          </w:p>
        </w:tc>
        <w:tc>
          <w:tcPr>
            <w:tcW w:w="2078" w:type="dxa"/>
          </w:tcPr>
          <w:p w14:paraId="5EE2BD92">
            <w:pPr>
              <w:jc w:val="left"/>
            </w:pPr>
            <w:r>
              <w:t>10-15%</w:t>
            </w:r>
          </w:p>
        </w:tc>
        <w:tc>
          <w:tcPr>
            <w:tcW w:w="2078" w:type="dxa"/>
          </w:tcPr>
          <w:p w14:paraId="4D3AC1A7">
            <w:pPr>
              <w:jc w:val="left"/>
            </w:pPr>
            <w:r>
              <w:t>签到互动、词云自我介绍、期待卡</w:t>
            </w:r>
          </w:p>
        </w:tc>
      </w:tr>
      <w:tr w14:paraId="17E1EB5C">
        <w:trPr>
          <w:jc w:val="center"/>
        </w:trPr>
        <w:tc>
          <w:tcPr>
            <w:tcW w:w="2078" w:type="dxa"/>
          </w:tcPr>
          <w:p w14:paraId="135D6A4B">
            <w:pPr>
              <w:jc w:val="left"/>
            </w:pPr>
            <w:r>
              <w:t>体验活动</w:t>
            </w:r>
          </w:p>
        </w:tc>
        <w:tc>
          <w:tcPr>
            <w:tcW w:w="2078" w:type="dxa"/>
          </w:tcPr>
          <w:p w14:paraId="0ACBE0FE">
            <w:pPr>
              <w:jc w:val="left"/>
            </w:pPr>
            <w:r>
              <w:t>创造共同体验，为反思提供素材</w:t>
            </w:r>
          </w:p>
        </w:tc>
        <w:tc>
          <w:tcPr>
            <w:tcW w:w="2078" w:type="dxa"/>
          </w:tcPr>
          <w:p w14:paraId="13E37D0C">
            <w:pPr>
              <w:jc w:val="left"/>
            </w:pPr>
            <w:r>
              <w:t>35-45%</w:t>
            </w:r>
          </w:p>
        </w:tc>
        <w:tc>
          <w:tcPr>
            <w:tcW w:w="2078" w:type="dxa"/>
          </w:tcPr>
          <w:p w14:paraId="4AA322C7">
            <w:pPr>
              <w:jc w:val="left"/>
            </w:pPr>
            <w:r>
              <w:t>即兴游戏、团队挑战、模拟场景</w:t>
            </w:r>
          </w:p>
        </w:tc>
      </w:tr>
      <w:tr w14:paraId="3582BABD">
        <w:trPr>
          <w:jc w:val="center"/>
        </w:trPr>
        <w:tc>
          <w:tcPr>
            <w:tcW w:w="2078" w:type="dxa"/>
          </w:tcPr>
          <w:p w14:paraId="1C6BED40">
            <w:pPr>
              <w:jc w:val="left"/>
            </w:pPr>
            <w:r>
              <w:t>复盘引导</w:t>
            </w:r>
          </w:p>
        </w:tc>
        <w:tc>
          <w:tcPr>
            <w:tcW w:w="2078" w:type="dxa"/>
          </w:tcPr>
          <w:p w14:paraId="15463851">
            <w:pPr>
              <w:jc w:val="left"/>
            </w:pPr>
            <w:r>
              <w:t>从体验中提炼学习</w:t>
            </w:r>
          </w:p>
        </w:tc>
        <w:tc>
          <w:tcPr>
            <w:tcW w:w="2078" w:type="dxa"/>
          </w:tcPr>
          <w:p w14:paraId="16CA929B">
            <w:pPr>
              <w:jc w:val="left"/>
            </w:pPr>
            <w:r>
              <w:t>15-25%</w:t>
            </w:r>
          </w:p>
        </w:tc>
        <w:tc>
          <w:tcPr>
            <w:tcW w:w="2078" w:type="dxa"/>
          </w:tcPr>
          <w:p w14:paraId="679CE80D">
            <w:pPr>
              <w:jc w:val="left"/>
            </w:pPr>
            <w:r>
              <w:t>ORID对话、小组反思、关键事件分析</w:t>
            </w:r>
          </w:p>
        </w:tc>
      </w:tr>
      <w:tr w14:paraId="2D249A1C">
        <w:trPr>
          <w:jc w:val="center"/>
        </w:trPr>
        <w:tc>
          <w:tcPr>
            <w:tcW w:w="2078" w:type="dxa"/>
          </w:tcPr>
          <w:p w14:paraId="3A3C02C1">
            <w:pPr>
              <w:jc w:val="left"/>
            </w:pPr>
            <w:r>
              <w:t>知识提炼</w:t>
            </w:r>
          </w:p>
        </w:tc>
        <w:tc>
          <w:tcPr>
            <w:tcW w:w="2078" w:type="dxa"/>
          </w:tcPr>
          <w:p w14:paraId="23012E33">
            <w:pPr>
              <w:jc w:val="left"/>
            </w:pPr>
            <w:r>
              <w:t>连接理论与体验</w:t>
            </w:r>
          </w:p>
        </w:tc>
        <w:tc>
          <w:tcPr>
            <w:tcW w:w="2078" w:type="dxa"/>
          </w:tcPr>
          <w:p w14:paraId="5E33074C">
            <w:pPr>
              <w:jc w:val="left"/>
            </w:pPr>
            <w:r>
              <w:t>5-10%</w:t>
            </w:r>
          </w:p>
        </w:tc>
        <w:tc>
          <w:tcPr>
            <w:tcW w:w="2078" w:type="dxa"/>
          </w:tcPr>
          <w:p w14:paraId="39E25F48">
            <w:pPr>
              <w:jc w:val="left"/>
            </w:pPr>
            <w:r>
              <w:t>模型讲解、案例分享、框架介绍</w:t>
            </w:r>
          </w:p>
        </w:tc>
      </w:tr>
      <w:tr w14:paraId="3FBC9EEF">
        <w:trPr>
          <w:jc w:val="center"/>
        </w:trPr>
        <w:tc>
          <w:tcPr>
            <w:tcW w:w="2078" w:type="dxa"/>
          </w:tcPr>
          <w:p w14:paraId="711757BA">
            <w:pPr>
              <w:jc w:val="left"/>
            </w:pPr>
            <w:r>
              <w:t>行动承诺</w:t>
            </w:r>
          </w:p>
        </w:tc>
        <w:tc>
          <w:tcPr>
            <w:tcW w:w="2078" w:type="dxa"/>
          </w:tcPr>
          <w:p w14:paraId="028251FD">
            <w:pPr>
              <w:jc w:val="left"/>
            </w:pPr>
            <w:r>
              <w:t>转化为具体行动</w:t>
            </w:r>
          </w:p>
        </w:tc>
        <w:tc>
          <w:tcPr>
            <w:tcW w:w="2078" w:type="dxa"/>
          </w:tcPr>
          <w:p w14:paraId="2CB53BA2">
            <w:pPr>
              <w:jc w:val="left"/>
            </w:pPr>
            <w:r>
              <w:t>5-10%</w:t>
            </w:r>
          </w:p>
        </w:tc>
        <w:tc>
          <w:tcPr>
            <w:tcW w:w="2078" w:type="dxa"/>
          </w:tcPr>
          <w:p w14:paraId="6A8529D6">
            <w:pPr>
              <w:jc w:val="left"/>
            </w:pPr>
            <w:r>
              <w:t>行动卡、结对承诺、打卡约定</w:t>
            </w:r>
          </w:p>
        </w:tc>
      </w:tr>
    </w:tbl>
    <w:p w14:paraId="0869AFE7"/>
    <w:p w14:paraId="098E843B">
      <w:r>
        <w:rPr>
          <w:b/>
        </w:rPr>
        <w:t>交互流程：</w:t>
      </w:r>
    </w:p>
    <w:p w14:paraId="03287C7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进入创建页</w:t>
      </w:r>
      <w:r>
        <w:rPr>
          <w:rStyle w:val="165"/>
        </w:rPr>
        <w:br w:type="textWrapping"/>
      </w:r>
      <w:r>
        <w:rPr>
          <w:rStyle w:val="165"/>
        </w:rPr>
        <w:t xml:space="preserve">  ├── 填写方案名称</w:t>
      </w:r>
      <w:r>
        <w:rPr>
          <w:rStyle w:val="165"/>
        </w:rPr>
        <w:br w:type="textWrapping"/>
      </w:r>
      <w:r>
        <w:rPr>
          <w:rStyle w:val="165"/>
        </w:rPr>
        <w:t xml:space="preserve">  ├── 选择培训场景（影响后续活动推荐，**智能默认：根据上次方案场景预选**）</w:t>
      </w:r>
      <w:r>
        <w:rPr>
          <w:rStyle w:val="165"/>
        </w:rPr>
        <w:br w:type="textWrapping"/>
      </w:r>
      <w:r>
        <w:rPr>
          <w:rStyle w:val="165"/>
        </w:rPr>
        <w:t xml:space="preserve">  ├── 添加学习目标</w:t>
      </w:r>
      <w:r>
        <w:rPr>
          <w:rStyle w:val="165"/>
        </w:rPr>
        <w:br w:type="textWrapping"/>
      </w:r>
      <w:r>
        <w:rPr>
          <w:rStyle w:val="165"/>
        </w:rPr>
        <w:t xml:space="preserve">  ├── 点击"添加XX活动" → 弹出半屏活动选择器：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根据当前环节和培训场景智能推荐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如在"体验活动"环节添加，优先推荐匹配场景的活动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如在"复盘引导"环节，自动带入关联活动的复盘问题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可连续添加，点击"完成"返回</w:t>
      </w:r>
      <w:r>
        <w:rPr>
          <w:rStyle w:val="165"/>
        </w:rPr>
        <w:br w:type="textWrapping"/>
      </w:r>
      <w:r>
        <w:rPr>
          <w:rStyle w:val="165"/>
        </w:rPr>
        <w:t xml:space="preserve">  ├── 添加活动后 → 自动累加时长</w:t>
      </w:r>
      <w:r>
        <w:rPr>
          <w:rStyle w:val="165"/>
        </w:rPr>
        <w:br w:type="textWrapping"/>
      </w:r>
      <w:r>
        <w:rPr>
          <w:rStyle w:val="165"/>
        </w:rPr>
        <w:t xml:space="preserve">  ├── 每个活动卡片展示：名称+时长+学习要点（1-2条）</w:t>
      </w:r>
      <w:r>
        <w:rPr>
          <w:rStyle w:val="165"/>
        </w:rPr>
        <w:br w:type="textWrapping"/>
      </w:r>
      <w:r>
        <w:rPr>
          <w:rStyle w:val="165"/>
        </w:rPr>
        <w:t xml:space="preserve">  ├── 点击活动卡片 → 展开快捷操作：调整时长/查看详情/移到其他环节/删除</w:t>
      </w:r>
      <w:r>
        <w:rPr>
          <w:rStyle w:val="165"/>
        </w:rPr>
        <w:br w:type="textWrapping"/>
      </w:r>
      <w:r>
        <w:rPr>
          <w:rStyle w:val="165"/>
        </w:rPr>
        <w:t xml:space="preserve">  ├── 上下滑动流程卡展开/收起（滑动手势）</w:t>
      </w:r>
      <w:r>
        <w:rPr>
          <w:rStyle w:val="165"/>
        </w:rPr>
        <w:br w:type="textWrapping"/>
      </w:r>
      <w:r>
        <w:rPr>
          <w:rStyle w:val="165"/>
        </w:rPr>
        <w:t xml:space="preserve">  ├── 复盘引导环节 → 自动汇总所有体验活动的复盘问题，可手动调整</w:t>
      </w:r>
      <w:r>
        <w:rPr>
          <w:rStyle w:val="165"/>
        </w:rPr>
        <w:br w:type="textWrapping"/>
      </w:r>
      <w:r>
        <w:rPr>
          <w:rStyle w:val="165"/>
        </w:rPr>
        <w:t xml:space="preserve">  ├── 填写培训目标和预期收益</w:t>
      </w:r>
      <w:r>
        <w:rPr>
          <w:rStyle w:val="165"/>
        </w:rPr>
        <w:br w:type="textWrapping"/>
      </w:r>
      <w:r>
        <w:rPr>
          <w:rStyle w:val="165"/>
        </w:rPr>
        <w:t xml:space="preserve">  ├── 保存草稿</w:t>
      </w:r>
      <w:r>
        <w:rPr>
          <w:rStyle w:val="165"/>
        </w:rPr>
        <w:br w:type="textWrapping"/>
      </w:r>
      <w:r>
        <w:rPr>
          <w:rStyle w:val="165"/>
        </w:rPr>
        <w:t xml:space="preserve">  └── 生成方案文档 → 跳转方案导出页</w:t>
      </w:r>
      <w:r>
        <w:rPr>
          <w:rStyle w:val="165"/>
        </w:rPr>
        <w:br w:type="textWrapping"/>
      </w:r>
    </w:p>
    <w:p w14:paraId="7C7FD82C">
      <w:r>
        <w:rPr>
          <w:b/>
        </w:rPr>
        <w:t>活动选择器（半屏弹窗）：</w:t>
      </w:r>
    </w:p>
    <w:p w14:paraId="0DA3B7B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点击"添加体验活动"</w:t>
      </w:r>
      <w:r>
        <w:rPr>
          <w:rStyle w:val="165"/>
        </w:rPr>
        <w:br w:type="textWrapping"/>
      </w:r>
      <w:r>
        <w:rPr>
          <w:rStyle w:val="165"/>
        </w:rPr>
        <w:t xml:space="preserve">  → 从底部弹出半屏弹窗（占屏幕60%），标题"选择体验活动"</w:t>
      </w:r>
      <w:r>
        <w:rPr>
          <w:rStyle w:val="165"/>
        </w:rPr>
        <w:br w:type="textWrapping"/>
      </w:r>
      <w:r>
        <w:rPr>
          <w:rStyle w:val="165"/>
        </w:rPr>
        <w:t xml:space="preserve">  → 顶部搜索框常驻，输入即筛选</w:t>
      </w:r>
      <w:r>
        <w:rPr>
          <w:rStyle w:val="165"/>
        </w:rPr>
        <w:br w:type="textWrapping"/>
      </w:r>
      <w:r>
        <w:rPr>
          <w:rStyle w:val="165"/>
        </w:rPr>
        <w:t xml:space="preserve">  → 顶部显示当前培训场景和学习目标</w:t>
      </w:r>
      <w:r>
        <w:rPr>
          <w:rStyle w:val="165"/>
        </w:rPr>
        <w:br w:type="textWrapping"/>
      </w:r>
      <w:r>
        <w:rPr>
          <w:rStyle w:val="165"/>
        </w:rPr>
        <w:t xml:space="preserve">  → 活动按匹配度排序（匹配场景+目标的活动优先）</w:t>
      </w:r>
      <w:r>
        <w:rPr>
          <w:rStyle w:val="165"/>
        </w:rPr>
        <w:br w:type="textWrapping"/>
      </w:r>
      <w:r>
        <w:rPr>
          <w:rStyle w:val="165"/>
        </w:rPr>
        <w:t xml:space="preserve">  → 筛选条件同活动库（半屏面板内嵌）</w:t>
      </w:r>
      <w:r>
        <w:rPr>
          <w:rStyle w:val="165"/>
        </w:rPr>
        <w:br w:type="textWrapping"/>
      </w:r>
      <w:r>
        <w:rPr>
          <w:rStyle w:val="165"/>
        </w:rPr>
        <w:t xml:space="preserve">  → 每个活动卡片显示：名称+时长+难度+学习目标标签+匹配度百分比</w:t>
      </w:r>
      <w:r>
        <w:rPr>
          <w:rStyle w:val="165"/>
        </w:rPr>
        <w:br w:type="textWrapping"/>
      </w:r>
      <w:r>
        <w:rPr>
          <w:rStyle w:val="165"/>
        </w:rPr>
        <w:t xml:space="preserve">  → 点击添加，卡片变为"已添加"状态</w:t>
      </w:r>
      <w:r>
        <w:rPr>
          <w:rStyle w:val="165"/>
        </w:rPr>
        <w:br w:type="textWrapping"/>
      </w:r>
      <w:r>
        <w:rPr>
          <w:rStyle w:val="165"/>
        </w:rPr>
        <w:t xml:space="preserve">  → 点击"完成(X个活动)" → 弹窗收起，返回编辑页</w:t>
      </w:r>
      <w:r>
        <w:rPr>
          <w:rStyle w:val="165"/>
        </w:rPr>
        <w:br w:type="textWrapping"/>
      </w:r>
    </w:p>
    <w:p w14:paraId="0A5FEC70">
      <w:r>
        <w:rPr>
          <w:b/>
        </w:rPr>
        <w:t>复盘引导的特殊交互（翻卡式预览）：</w:t>
      </w:r>
    </w:p>
    <w:p w14:paraId="63ED12D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在"复盘引导"环节</w:t>
      </w:r>
      <w:r>
        <w:rPr>
          <w:rStyle w:val="165"/>
        </w:rPr>
        <w:br w:type="textWrapping"/>
      </w:r>
      <w:r>
        <w:rPr>
          <w:rStyle w:val="165"/>
        </w:rPr>
        <w:t xml:space="preserve">  → 自动生成每个体验活动的复盘问题（从活动库带入）</w:t>
      </w:r>
      <w:r>
        <w:rPr>
          <w:rStyle w:val="165"/>
        </w:rPr>
        <w:br w:type="textWrapping"/>
      </w:r>
      <w:r>
        <w:rPr>
          <w:rStyle w:val="165"/>
        </w:rPr>
        <w:t xml:space="preserve">  → 可选择复盘方法：ORID / 4F / SSC / 自定义</w:t>
      </w:r>
      <w:r>
        <w:rPr>
          <w:rStyle w:val="165"/>
        </w:rPr>
        <w:br w:type="textWrapping"/>
      </w:r>
      <w:r>
        <w:rPr>
          <w:rStyle w:val="165"/>
        </w:rPr>
        <w:t xml:space="preserve">  → 选择后自动生成对应结构的引导问题</w:t>
      </w:r>
      <w:r>
        <w:rPr>
          <w:rStyle w:val="165"/>
        </w:rPr>
        <w:br w:type="textWrapping"/>
      </w:r>
      <w:r>
        <w:rPr>
          <w:rStyle w:val="165"/>
        </w:rPr>
        <w:t xml:space="preserve">  → 可手动增删改问题</w:t>
      </w:r>
      <w:r>
        <w:rPr>
          <w:rStyle w:val="165"/>
        </w:rPr>
        <w:br w:type="textWrapping"/>
      </w:r>
      <w:r>
        <w:rPr>
          <w:rStyle w:val="165"/>
        </w:rPr>
        <w:t xml:space="preserve">  → 可设置复盘时长</w:t>
      </w:r>
      <w:r>
        <w:rPr>
          <w:rStyle w:val="165"/>
        </w:rPr>
        <w:br w:type="textWrapping"/>
      </w:r>
      <w:r>
        <w:rPr>
          <w:rStyle w:val="165"/>
        </w:rPr>
        <w:t xml:space="preserve">  → 预览时采用翻卡式：一屏一问题，左右滑动翻下一张</w:t>
      </w:r>
      <w:r>
        <w:rPr>
          <w:rStyle w:val="165"/>
        </w:rPr>
        <w:br w:type="textWrapping"/>
      </w:r>
      <w:r>
        <w:rPr>
          <w:rStyle w:val="165"/>
        </w:rPr>
        <w:t xml:space="preserve">  → 预览时展示完整复盘引导流程</w:t>
      </w:r>
      <w:r>
        <w:rPr>
          <w:rStyle w:val="165"/>
        </w:rPr>
        <w:br w:type="textWrapping"/>
      </w:r>
    </w:p>
    <w:p w14:paraId="4410A2CA">
      <w:pPr>
        <w:pStyle w:val="169"/>
        <w:pBdr>
          <w:top w:val="single" w:color="CCCCCC" w:sz="8" w:space="0"/>
        </w:pBdr>
        <w:spacing w:after="240"/>
      </w:pPr>
    </w:p>
    <w:p w14:paraId="45119E5C">
      <w:pPr>
        <w:pStyle w:val="6"/>
      </w:pPr>
      <w:r>
        <w:t>4.3.4 方案预览页</w:t>
      </w:r>
    </w:p>
    <w:p w14:paraId="2EE2F3B4">
      <w:r>
        <w:rPr>
          <w:b/>
        </w:rPr>
        <w:t>页面描述：</w:t>
      </w:r>
      <w:r>
        <w:t xml:space="preserve"> 预览完整方案，可查看培训师视角（全信息）和客户视角（脱敏版）。</w:t>
      </w:r>
    </w:p>
    <w:p w14:paraId="27943A6E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DDD64D2">
        <w:trPr>
          <w:jc w:val="center"/>
        </w:trPr>
        <w:tc>
          <w:tcPr>
            <w:tcW w:w="2771" w:type="dxa"/>
            <w:shd w:val="clear" w:color="auto" w:fill="F2F2F2"/>
          </w:tcPr>
          <w:p w14:paraId="070E688A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08A2E681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5E8A84CC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868F72B">
        <w:trPr>
          <w:jc w:val="center"/>
        </w:trPr>
        <w:tc>
          <w:tcPr>
            <w:tcW w:w="2771" w:type="dxa"/>
          </w:tcPr>
          <w:p w14:paraId="7408509B">
            <w:pPr>
              <w:jc w:val="left"/>
            </w:pPr>
            <w:r>
              <w:t>顶部</w:t>
            </w:r>
          </w:p>
        </w:tc>
        <w:tc>
          <w:tcPr>
            <w:tcW w:w="2771" w:type="dxa"/>
          </w:tcPr>
          <w:p w14:paraId="4C02E216">
            <w:pPr>
              <w:jc w:val="left"/>
            </w:pPr>
            <w:r>
              <w:t>切换Tab</w:t>
            </w:r>
          </w:p>
        </w:tc>
        <w:tc>
          <w:tcPr>
            <w:tcW w:w="2771" w:type="dxa"/>
          </w:tcPr>
          <w:p w14:paraId="4B5C9F0E">
            <w:pPr>
              <w:jc w:val="left"/>
            </w:pPr>
            <w:r>
              <w:t>"培训师视角" / "客户视角"</w:t>
            </w:r>
          </w:p>
        </w:tc>
      </w:tr>
      <w:tr w14:paraId="415C5B4A">
        <w:trPr>
          <w:jc w:val="center"/>
        </w:trPr>
        <w:tc>
          <w:tcPr>
            <w:tcW w:w="2771" w:type="dxa"/>
          </w:tcPr>
          <w:p w14:paraId="31860B44">
            <w:pPr>
              <w:jc w:val="left"/>
            </w:pPr>
            <w:r>
              <w:t>头部</w:t>
            </w:r>
          </w:p>
        </w:tc>
        <w:tc>
          <w:tcPr>
            <w:tcW w:w="2771" w:type="dxa"/>
          </w:tcPr>
          <w:p w14:paraId="405FB180">
            <w:pPr>
              <w:jc w:val="left"/>
            </w:pPr>
            <w:r>
              <w:t>方案名称</w:t>
            </w:r>
          </w:p>
        </w:tc>
        <w:tc>
          <w:tcPr>
            <w:tcW w:w="2771" w:type="dxa"/>
          </w:tcPr>
          <w:p w14:paraId="31D79DBA">
            <w:pPr>
              <w:jc w:val="left"/>
            </w:pPr>
            <w:r>
              <w:t>大字</w:t>
            </w:r>
          </w:p>
        </w:tc>
      </w:tr>
      <w:tr w14:paraId="5FA14431">
        <w:trPr>
          <w:jc w:val="center"/>
        </w:trPr>
        <w:tc>
          <w:tcPr>
            <w:tcW w:w="2771" w:type="dxa"/>
          </w:tcPr>
          <w:p w14:paraId="212427C1">
            <w:pPr>
              <w:jc w:val="left"/>
            </w:pPr>
            <w:r>
              <w:t>头部</w:t>
            </w:r>
          </w:p>
        </w:tc>
        <w:tc>
          <w:tcPr>
            <w:tcW w:w="2771" w:type="dxa"/>
          </w:tcPr>
          <w:p w14:paraId="0AC37067">
            <w:pPr>
              <w:jc w:val="left"/>
            </w:pPr>
            <w:r>
              <w:t>基本信息</w:t>
            </w:r>
          </w:p>
        </w:tc>
        <w:tc>
          <w:tcPr>
            <w:tcW w:w="2771" w:type="dxa"/>
          </w:tcPr>
          <w:p w14:paraId="4C89669F">
            <w:pPr>
              <w:jc w:val="left"/>
            </w:pPr>
            <w:r>
              <w:t>场景、目标、人数、总时长</w:t>
            </w:r>
          </w:p>
        </w:tc>
      </w:tr>
      <w:tr w14:paraId="7AABDDBF">
        <w:trPr>
          <w:jc w:val="center"/>
        </w:trPr>
        <w:tc>
          <w:tcPr>
            <w:tcW w:w="2771" w:type="dxa"/>
          </w:tcPr>
          <w:p w14:paraId="5E48D70B">
            <w:pPr>
              <w:jc w:val="left"/>
            </w:pPr>
            <w:r>
              <w:rPr>
                <w:b/>
              </w:rPr>
              <w:t>培训师视角</w:t>
            </w:r>
          </w:p>
        </w:tc>
        <w:tc>
          <w:tcPr>
            <w:tcW w:w="2771" w:type="dxa"/>
          </w:tcPr>
          <w:p w14:paraId="1A5C433E">
            <w:pPr>
              <w:jc w:val="left"/>
            </w:pPr>
          </w:p>
        </w:tc>
        <w:tc>
          <w:tcPr>
            <w:tcW w:w="2771" w:type="dxa"/>
          </w:tcPr>
          <w:p w14:paraId="5567AD16">
            <w:pPr>
              <w:jc w:val="left"/>
            </w:pPr>
          </w:p>
        </w:tc>
      </w:tr>
      <w:tr w14:paraId="22E13EA3">
        <w:trPr>
          <w:jc w:val="center"/>
        </w:trPr>
        <w:tc>
          <w:tcPr>
            <w:tcW w:w="2771" w:type="dxa"/>
          </w:tcPr>
          <w:p w14:paraId="521D149C">
            <w:pPr>
              <w:jc w:val="left"/>
            </w:pPr>
            <w:r>
              <w:t>流程区</w:t>
            </w:r>
          </w:p>
        </w:tc>
        <w:tc>
          <w:tcPr>
            <w:tcW w:w="2771" w:type="dxa"/>
          </w:tcPr>
          <w:p w14:paraId="3BAD5983">
            <w:pPr>
              <w:jc w:val="left"/>
            </w:pPr>
            <w:r>
              <w:t>完整时间线</w:t>
            </w:r>
          </w:p>
        </w:tc>
        <w:tc>
          <w:tcPr>
            <w:tcW w:w="2771" w:type="dxa"/>
          </w:tcPr>
          <w:p w14:paraId="21CDA88A">
            <w:pPr>
              <w:jc w:val="left"/>
            </w:pPr>
            <w:r>
              <w:t>每个节点：序号、环节类型、活动名、时长、学习要点、复盘问题</w:t>
            </w:r>
          </w:p>
        </w:tc>
      </w:tr>
      <w:tr w14:paraId="3F7B987E">
        <w:trPr>
          <w:jc w:val="center"/>
        </w:trPr>
        <w:tc>
          <w:tcPr>
            <w:tcW w:w="2771" w:type="dxa"/>
          </w:tcPr>
          <w:p w14:paraId="5BBA9FA3">
            <w:pPr>
              <w:jc w:val="left"/>
            </w:pPr>
            <w:r>
              <w:t>备注区</w:t>
            </w:r>
          </w:p>
        </w:tc>
        <w:tc>
          <w:tcPr>
            <w:tcW w:w="2771" w:type="dxa"/>
          </w:tcPr>
          <w:p w14:paraId="3538E6CD">
            <w:pPr>
              <w:jc w:val="left"/>
            </w:pPr>
            <w:r>
              <w:t>带领者备注</w:t>
            </w:r>
          </w:p>
        </w:tc>
        <w:tc>
          <w:tcPr>
            <w:tcW w:w="2771" w:type="dxa"/>
          </w:tcPr>
          <w:p w14:paraId="09D73C8F">
            <w:pPr>
              <w:jc w:val="left"/>
            </w:pPr>
            <w:r>
              <w:t>仅培训师可见</w:t>
            </w:r>
          </w:p>
        </w:tc>
      </w:tr>
      <w:tr w14:paraId="111E4F9B">
        <w:trPr>
          <w:jc w:val="center"/>
        </w:trPr>
        <w:tc>
          <w:tcPr>
            <w:tcW w:w="2771" w:type="dxa"/>
          </w:tcPr>
          <w:p w14:paraId="2237D600">
            <w:pPr>
              <w:jc w:val="left"/>
            </w:pPr>
            <w:r>
              <w:rPr>
                <w:b/>
              </w:rPr>
              <w:t>客户视角</w:t>
            </w:r>
          </w:p>
        </w:tc>
        <w:tc>
          <w:tcPr>
            <w:tcW w:w="2771" w:type="dxa"/>
          </w:tcPr>
          <w:p w14:paraId="68DA2330">
            <w:pPr>
              <w:jc w:val="left"/>
            </w:pPr>
          </w:p>
        </w:tc>
        <w:tc>
          <w:tcPr>
            <w:tcW w:w="2771" w:type="dxa"/>
          </w:tcPr>
          <w:p w14:paraId="1798613C">
            <w:pPr>
              <w:jc w:val="left"/>
            </w:pPr>
          </w:p>
        </w:tc>
      </w:tr>
      <w:tr w14:paraId="22A154CF">
        <w:trPr>
          <w:jc w:val="center"/>
        </w:trPr>
        <w:tc>
          <w:tcPr>
            <w:tcW w:w="2771" w:type="dxa"/>
          </w:tcPr>
          <w:p w14:paraId="720EA616">
            <w:pPr>
              <w:jc w:val="left"/>
            </w:pPr>
            <w:r>
              <w:t>流程区</w:t>
            </w:r>
          </w:p>
        </w:tc>
        <w:tc>
          <w:tcPr>
            <w:tcW w:w="2771" w:type="dxa"/>
          </w:tcPr>
          <w:p w14:paraId="11F08C80">
            <w:pPr>
              <w:jc w:val="left"/>
            </w:pPr>
            <w:r>
              <w:t>简洁时间线</w:t>
            </w:r>
          </w:p>
        </w:tc>
        <w:tc>
          <w:tcPr>
            <w:tcW w:w="2771" w:type="dxa"/>
          </w:tcPr>
          <w:p w14:paraId="1D7009A0">
            <w:pPr>
              <w:jc w:val="left"/>
            </w:pPr>
            <w:r>
              <w:t>每个节点：序号、活动名、时长（不显示学习要点和复盘细节）</w:t>
            </w:r>
          </w:p>
        </w:tc>
      </w:tr>
      <w:tr w14:paraId="5A6D7803">
        <w:trPr>
          <w:jc w:val="center"/>
        </w:trPr>
        <w:tc>
          <w:tcPr>
            <w:tcW w:w="2771" w:type="dxa"/>
          </w:tcPr>
          <w:p w14:paraId="7F57A386">
            <w:pPr>
              <w:jc w:val="left"/>
            </w:pPr>
            <w:r>
              <w:t>目标区</w:t>
            </w:r>
          </w:p>
        </w:tc>
        <w:tc>
          <w:tcPr>
            <w:tcW w:w="2771" w:type="dxa"/>
          </w:tcPr>
          <w:p w14:paraId="79B6687C">
            <w:pPr>
              <w:jc w:val="left"/>
            </w:pPr>
            <w:r>
              <w:t>培训目标</w:t>
            </w:r>
          </w:p>
        </w:tc>
        <w:tc>
          <w:tcPr>
            <w:tcW w:w="2771" w:type="dxa"/>
          </w:tcPr>
          <w:p w14:paraId="7883E279">
            <w:pPr>
              <w:jc w:val="left"/>
            </w:pPr>
            <w:r>
              <w:t>展示给客户</w:t>
            </w:r>
          </w:p>
        </w:tc>
      </w:tr>
      <w:tr w14:paraId="1C459E76">
        <w:trPr>
          <w:jc w:val="center"/>
        </w:trPr>
        <w:tc>
          <w:tcPr>
            <w:tcW w:w="2771" w:type="dxa"/>
          </w:tcPr>
          <w:p w14:paraId="4DD8DA37">
            <w:pPr>
              <w:jc w:val="left"/>
            </w:pPr>
            <w:r>
              <w:t>收益区</w:t>
            </w:r>
          </w:p>
        </w:tc>
        <w:tc>
          <w:tcPr>
            <w:tcW w:w="2771" w:type="dxa"/>
          </w:tcPr>
          <w:p w14:paraId="476BDEE0">
            <w:pPr>
              <w:jc w:val="left"/>
            </w:pPr>
            <w:r>
              <w:t>预期收益</w:t>
            </w:r>
          </w:p>
        </w:tc>
        <w:tc>
          <w:tcPr>
            <w:tcW w:w="2771" w:type="dxa"/>
          </w:tcPr>
          <w:p w14:paraId="3AAFFA96">
            <w:pPr>
              <w:jc w:val="left"/>
            </w:pPr>
            <w:r>
              <w:t>展示给客户</w:t>
            </w:r>
          </w:p>
        </w:tc>
      </w:tr>
      <w:tr w14:paraId="30AFB7D3">
        <w:trPr>
          <w:jc w:val="center"/>
        </w:trPr>
        <w:tc>
          <w:tcPr>
            <w:tcW w:w="2771" w:type="dxa"/>
          </w:tcPr>
          <w:p w14:paraId="5808AF8B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24100B13">
            <w:pPr>
              <w:jc w:val="left"/>
            </w:pPr>
            <w:r>
              <w:t>编辑</w:t>
            </w:r>
          </w:p>
        </w:tc>
        <w:tc>
          <w:tcPr>
            <w:tcW w:w="2771" w:type="dxa"/>
          </w:tcPr>
          <w:p w14:paraId="66159C06">
            <w:pPr>
              <w:jc w:val="left"/>
            </w:pPr>
            <w:r>
              <w:t>返回编辑页</w:t>
            </w:r>
          </w:p>
        </w:tc>
      </w:tr>
      <w:tr w14:paraId="67CE93AD">
        <w:trPr>
          <w:jc w:val="center"/>
        </w:trPr>
        <w:tc>
          <w:tcPr>
            <w:tcW w:w="2771" w:type="dxa"/>
          </w:tcPr>
          <w:p w14:paraId="4B626C76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718A8AEB">
            <w:pPr>
              <w:jc w:val="left"/>
            </w:pPr>
            <w:r>
              <w:t>导出方案</w:t>
            </w:r>
          </w:p>
        </w:tc>
        <w:tc>
          <w:tcPr>
            <w:tcW w:w="2771" w:type="dxa"/>
          </w:tcPr>
          <w:p w14:paraId="4A3CF798">
            <w:pPr>
              <w:jc w:val="left"/>
            </w:pPr>
            <w:r>
              <w:t>跳转方案导出页</w:t>
            </w:r>
          </w:p>
        </w:tc>
      </w:tr>
      <w:tr w14:paraId="2E0011DA">
        <w:trPr>
          <w:jc w:val="center"/>
        </w:trPr>
        <w:tc>
          <w:tcPr>
            <w:tcW w:w="2771" w:type="dxa"/>
          </w:tcPr>
          <w:p w14:paraId="47ADCA31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051A13D4">
            <w:pPr>
              <w:jc w:val="left"/>
            </w:pPr>
            <w:r>
              <w:t>发送给客户</w:t>
            </w:r>
          </w:p>
        </w:tc>
        <w:tc>
          <w:tcPr>
            <w:tcW w:w="2771" w:type="dxa"/>
          </w:tcPr>
          <w:p w14:paraId="06345FE5">
            <w:pPr>
              <w:jc w:val="left"/>
            </w:pPr>
            <w:r>
              <w:t>生成分享链接/图片</w:t>
            </w:r>
          </w:p>
        </w:tc>
      </w:tr>
    </w:tbl>
    <w:p w14:paraId="2321E848"/>
    <w:p w14:paraId="2FDF07CE">
      <w:pPr>
        <w:pStyle w:val="169"/>
        <w:pBdr>
          <w:top w:val="single" w:color="CCCCCC" w:sz="8" w:space="0"/>
        </w:pBdr>
        <w:spacing w:after="240"/>
      </w:pPr>
    </w:p>
    <w:p w14:paraId="0E06F08B">
      <w:pPr>
        <w:pStyle w:val="6"/>
      </w:pPr>
      <w:r>
        <w:t>4.3.5 方案导出页</w:t>
      </w:r>
    </w:p>
    <w:p w14:paraId="04516600">
      <w:r>
        <w:rPr>
          <w:b/>
        </w:rPr>
        <w:t>页面描述：</w:t>
      </w:r>
      <w:r>
        <w:t xml:space="preserve"> 生成可发送给客户的方案文档，支持PDF和长图。</w:t>
      </w:r>
    </w:p>
    <w:p w14:paraId="003CBF7D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3E279FF">
        <w:trPr>
          <w:jc w:val="center"/>
        </w:trPr>
        <w:tc>
          <w:tcPr>
            <w:tcW w:w="2771" w:type="dxa"/>
            <w:shd w:val="clear" w:color="auto" w:fill="F2F2F2"/>
          </w:tcPr>
          <w:p w14:paraId="614EF0B2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7E0CB0DD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76DDD627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5E8D239">
        <w:trPr>
          <w:jc w:val="center"/>
        </w:trPr>
        <w:tc>
          <w:tcPr>
            <w:tcW w:w="2771" w:type="dxa"/>
          </w:tcPr>
          <w:p w14:paraId="4A5FEDC0">
            <w:pPr>
              <w:jc w:val="left"/>
            </w:pPr>
            <w:r>
              <w:t>模板选择</w:t>
            </w:r>
          </w:p>
        </w:tc>
        <w:tc>
          <w:tcPr>
            <w:tcW w:w="2771" w:type="dxa"/>
          </w:tcPr>
          <w:p w14:paraId="26B7DCE8">
            <w:pPr>
              <w:jc w:val="left"/>
            </w:pPr>
            <w:r>
              <w:t>模板列表</w:t>
            </w:r>
          </w:p>
        </w:tc>
        <w:tc>
          <w:tcPr>
            <w:tcW w:w="2771" w:type="dxa"/>
          </w:tcPr>
          <w:p w14:paraId="02B66FC5">
            <w:pPr>
              <w:jc w:val="left"/>
            </w:pPr>
            <w:r>
              <w:t>简约版 / 详细版 / 品牌定制版</w:t>
            </w:r>
          </w:p>
        </w:tc>
      </w:tr>
      <w:tr w14:paraId="678E901C">
        <w:trPr>
          <w:jc w:val="center"/>
        </w:trPr>
        <w:tc>
          <w:tcPr>
            <w:tcW w:w="2771" w:type="dxa"/>
          </w:tcPr>
          <w:p w14:paraId="7FA03746">
            <w:pPr>
              <w:jc w:val="left"/>
            </w:pPr>
            <w:r>
              <w:t>品牌设置</w:t>
            </w:r>
          </w:p>
        </w:tc>
        <w:tc>
          <w:tcPr>
            <w:tcW w:w="2771" w:type="dxa"/>
          </w:tcPr>
          <w:p w14:paraId="2F6B69F2">
            <w:pPr>
              <w:jc w:val="left"/>
            </w:pPr>
            <w:r>
              <w:t>Logo上传</w:t>
            </w:r>
          </w:p>
        </w:tc>
        <w:tc>
          <w:tcPr>
            <w:tcW w:w="2771" w:type="dxa"/>
          </w:tcPr>
          <w:p w14:paraId="79F24C42">
            <w:pPr>
              <w:jc w:val="left"/>
            </w:pPr>
            <w:r>
              <w:t>客户Logo或自己Logo</w:t>
            </w:r>
          </w:p>
        </w:tc>
      </w:tr>
      <w:tr w14:paraId="2F3F8AD1">
        <w:trPr>
          <w:jc w:val="center"/>
        </w:trPr>
        <w:tc>
          <w:tcPr>
            <w:tcW w:w="2771" w:type="dxa"/>
          </w:tcPr>
          <w:p w14:paraId="305D546B">
            <w:pPr>
              <w:jc w:val="left"/>
            </w:pPr>
            <w:r>
              <w:t>品牌设置</w:t>
            </w:r>
          </w:p>
        </w:tc>
        <w:tc>
          <w:tcPr>
            <w:tcW w:w="2771" w:type="dxa"/>
          </w:tcPr>
          <w:p w14:paraId="7E59522A">
            <w:pPr>
              <w:jc w:val="left"/>
            </w:pPr>
            <w:r>
              <w:t>主色调选择</w:t>
            </w:r>
          </w:p>
        </w:tc>
        <w:tc>
          <w:tcPr>
            <w:tcW w:w="2771" w:type="dxa"/>
          </w:tcPr>
          <w:p w14:paraId="6D199E22">
            <w:pPr>
              <w:jc w:val="left"/>
            </w:pPr>
            <w:r>
              <w:t>影响文档配色</w:t>
            </w:r>
          </w:p>
        </w:tc>
      </w:tr>
      <w:tr w14:paraId="6AA3F1FD">
        <w:trPr>
          <w:jc w:val="center"/>
        </w:trPr>
        <w:tc>
          <w:tcPr>
            <w:tcW w:w="2771" w:type="dxa"/>
          </w:tcPr>
          <w:p w14:paraId="7105E0AF">
            <w:pPr>
              <w:jc w:val="left"/>
            </w:pPr>
            <w:r>
              <w:t>内容配置</w:t>
            </w:r>
          </w:p>
        </w:tc>
        <w:tc>
          <w:tcPr>
            <w:tcW w:w="2771" w:type="dxa"/>
          </w:tcPr>
          <w:p w14:paraId="52C2E155">
            <w:pPr>
              <w:jc w:val="left"/>
            </w:pPr>
            <w:r>
              <w:t>勾选包含项</w:t>
            </w:r>
          </w:p>
        </w:tc>
        <w:tc>
          <w:tcPr>
            <w:tcW w:w="2771" w:type="dxa"/>
          </w:tcPr>
          <w:p w14:paraId="69F206DF">
            <w:pPr>
              <w:jc w:val="left"/>
            </w:pPr>
            <w:r>
              <w:t>培训目标 ✓ / 流程安排 ✓ / 预期收益 ✓ / 活动详情 □ / 案例分享 □</w:t>
            </w:r>
          </w:p>
        </w:tc>
      </w:tr>
      <w:tr w14:paraId="24009287">
        <w:trPr>
          <w:jc w:val="center"/>
        </w:trPr>
        <w:tc>
          <w:tcPr>
            <w:tcW w:w="2771" w:type="dxa"/>
          </w:tcPr>
          <w:p w14:paraId="0E19DC7A">
            <w:pPr>
              <w:jc w:val="left"/>
            </w:pPr>
            <w:r>
              <w:t>预览区</w:t>
            </w:r>
          </w:p>
        </w:tc>
        <w:tc>
          <w:tcPr>
            <w:tcW w:w="2771" w:type="dxa"/>
          </w:tcPr>
          <w:p w14:paraId="6516E400">
            <w:pPr>
              <w:jc w:val="left"/>
            </w:pPr>
            <w:r>
              <w:t>文档预览</w:t>
            </w:r>
          </w:p>
        </w:tc>
        <w:tc>
          <w:tcPr>
            <w:tcW w:w="2771" w:type="dxa"/>
          </w:tcPr>
          <w:p w14:paraId="6773A144">
            <w:pPr>
              <w:jc w:val="left"/>
            </w:pPr>
            <w:r>
              <w:t>实时预览导出效果</w:t>
            </w:r>
          </w:p>
        </w:tc>
      </w:tr>
      <w:tr w14:paraId="51287BA9">
        <w:trPr>
          <w:jc w:val="center"/>
        </w:trPr>
        <w:tc>
          <w:tcPr>
            <w:tcW w:w="2771" w:type="dxa"/>
          </w:tcPr>
          <w:p w14:paraId="1D75643D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5874F833">
            <w:pPr>
              <w:jc w:val="left"/>
            </w:pPr>
            <w:r>
              <w:t>导出PDF</w:t>
            </w:r>
          </w:p>
        </w:tc>
        <w:tc>
          <w:tcPr>
            <w:tcW w:w="2771" w:type="dxa"/>
          </w:tcPr>
          <w:p w14:paraId="3A1F2170">
            <w:pPr>
              <w:jc w:val="left"/>
            </w:pPr>
            <w:r>
              <w:t>生成PDF文件</w:t>
            </w:r>
          </w:p>
        </w:tc>
      </w:tr>
      <w:tr w14:paraId="6D860E1A">
        <w:trPr>
          <w:jc w:val="center"/>
        </w:trPr>
        <w:tc>
          <w:tcPr>
            <w:tcW w:w="2771" w:type="dxa"/>
          </w:tcPr>
          <w:p w14:paraId="1CCA4E4A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66BC6728">
            <w:pPr>
              <w:jc w:val="left"/>
            </w:pPr>
            <w:r>
              <w:t>导出长图</w:t>
            </w:r>
          </w:p>
        </w:tc>
        <w:tc>
          <w:tcPr>
            <w:tcW w:w="2771" w:type="dxa"/>
          </w:tcPr>
          <w:p w14:paraId="65A7AF4E">
            <w:pPr>
              <w:jc w:val="left"/>
            </w:pPr>
            <w:r>
              <w:t>生成长图，可直接发送微信</w:t>
            </w:r>
          </w:p>
        </w:tc>
      </w:tr>
    </w:tbl>
    <w:p w14:paraId="42EF1DC1"/>
    <w:p w14:paraId="2675187D">
      <w:r>
        <w:rPr>
          <w:b/>
        </w:rPr>
        <w:t>方案文档结构（客户视角）：</w:t>
      </w:r>
    </w:p>
    <w:p w14:paraId="74E97EF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[客户Logo]        [培训师Logo]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XX公司 · 跨部门协作工作坊方案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━━━━━━━━━━━━━━━━━━━━━━━━━━━━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📋 培训目标                             │</w:t>
      </w:r>
      <w:r>
        <w:rPr>
          <w:rStyle w:val="165"/>
        </w:rPr>
        <w:br w:type="textWrapping"/>
      </w:r>
      <w:r>
        <w:rPr>
          <w:rStyle w:val="165"/>
        </w:rPr>
        <w:t>│  1. 打破部门墙，建立跨团队信任            │</w:t>
      </w:r>
      <w:r>
        <w:rPr>
          <w:rStyle w:val="165"/>
        </w:rPr>
        <w:br w:type="textWrapping"/>
      </w:r>
      <w:r>
        <w:rPr>
          <w:rStyle w:val="165"/>
        </w:rPr>
        <w:t>│  2. 体验不同沟通模式的效率差异            │</w:t>
      </w:r>
      <w:r>
        <w:rPr>
          <w:rStyle w:val="165"/>
        </w:rPr>
        <w:br w:type="textWrapping"/>
      </w:r>
      <w:r>
        <w:rPr>
          <w:rStyle w:val="165"/>
        </w:rPr>
        <w:t>│  3. 形成可落地的协作改进行动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🎯 培训对象与时长                        │</w:t>
      </w:r>
      <w:r>
        <w:rPr>
          <w:rStyle w:val="165"/>
        </w:rPr>
        <w:br w:type="textWrapping"/>
      </w:r>
      <w:r>
        <w:rPr>
          <w:rStyle w:val="165"/>
        </w:rPr>
        <w:t>│  参与者：各部门核心骨干 30人              │</w:t>
      </w:r>
      <w:r>
        <w:rPr>
          <w:rStyle w:val="165"/>
        </w:rPr>
        <w:br w:type="textWrapping"/>
      </w:r>
      <w:r>
        <w:rPr>
          <w:rStyle w:val="165"/>
        </w:rPr>
        <w:t>│  时长：半天（3.5小时）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🕐 流程安排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┌─ 09:00-09:20  开场连接 ─────────┐    │</w:t>
      </w:r>
      <w:r>
        <w:rPr>
          <w:rStyle w:val="165"/>
        </w:rPr>
        <w:br w:type="textWrapping"/>
      </w:r>
      <w:r>
        <w:rPr>
          <w:rStyle w:val="165"/>
        </w:rPr>
        <w:t>│  │  期待卡：每人写下对今天的期待       │ 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└──────────────────────────────────┘    │</w:t>
      </w:r>
      <w:r>
        <w:rPr>
          <w:rStyle w:val="165"/>
        </w:rPr>
        <w:br w:type="textWrapping"/>
      </w:r>
      <w:r>
        <w:rPr>
          <w:rStyle w:val="165"/>
        </w:rPr>
        <w:t>│  ┌─ 09:20-10:00  体验活动 ─────────┐    │</w:t>
      </w:r>
      <w:r>
        <w:rPr>
          <w:rStyle w:val="165"/>
        </w:rPr>
        <w:br w:type="textWrapping"/>
      </w:r>
      <w:r>
        <w:rPr>
          <w:rStyle w:val="165"/>
        </w:rPr>
        <w:t>│  │  盲人方阵：团队在限制条件下        │    │</w:t>
      </w:r>
      <w:r>
        <w:rPr>
          <w:rStyle w:val="165"/>
        </w:rPr>
        <w:br w:type="textWrapping"/>
      </w:r>
      <w:r>
        <w:rPr>
          <w:rStyle w:val="165"/>
        </w:rPr>
        <w:t>│  │  完成共同目标                      │ 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└──────────────────────────────────┘    │</w:t>
      </w:r>
      <w:r>
        <w:rPr>
          <w:rStyle w:val="165"/>
        </w:rPr>
        <w:br w:type="textWrapping"/>
      </w:r>
      <w:r>
        <w:rPr>
          <w:rStyle w:val="165"/>
        </w:rPr>
        <w:t>│  ┌─ 10:00-10:25  复盘引导 ─────────┐    │</w:t>
      </w:r>
      <w:r>
        <w:rPr>
          <w:rStyle w:val="165"/>
        </w:rPr>
        <w:br w:type="textWrapping"/>
      </w:r>
      <w:r>
        <w:rPr>
          <w:rStyle w:val="165"/>
        </w:rPr>
        <w:t>│  │  小组反思+全员对话                  │ 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└──────────────────────────────────┘    │</w:t>
      </w:r>
      <w:r>
        <w:rPr>
          <w:rStyle w:val="165"/>
        </w:rPr>
        <w:br w:type="textWrapping"/>
      </w:r>
      <w:r>
        <w:rPr>
          <w:rStyle w:val="165"/>
        </w:rPr>
        <w:t>│  ...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🌟 预期收益                             │</w:t>
      </w:r>
      <w:r>
        <w:rPr>
          <w:rStyle w:val="165"/>
        </w:rPr>
        <w:br w:type="textWrapping"/>
      </w:r>
      <w:r>
        <w:rPr>
          <w:rStyle w:val="165"/>
        </w:rPr>
        <w:t>│  · 参与者将体验深度倾听的力量             │</w:t>
      </w:r>
      <w:r>
        <w:rPr>
          <w:rStyle w:val="165"/>
        </w:rPr>
        <w:br w:type="textWrapping"/>
      </w:r>
      <w:r>
        <w:rPr>
          <w:rStyle w:val="165"/>
        </w:rPr>
        <w:t>│  · 识别当前协作中的核心障碍               │</w:t>
      </w:r>
      <w:r>
        <w:rPr>
          <w:rStyle w:val="165"/>
        </w:rPr>
        <w:br w:type="textWrapping"/>
      </w:r>
      <w:r>
        <w:rPr>
          <w:rStyle w:val="165"/>
        </w:rPr>
        <w:t>│  · 形成3条可落地的协作改进行动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👤 带领者：XXX                          │</w:t>
      </w:r>
      <w:r>
        <w:rPr>
          <w:rStyle w:val="165"/>
        </w:rPr>
        <w:br w:type="textWrapping"/>
      </w:r>
      <w:r>
        <w:rPr>
          <w:rStyle w:val="165"/>
        </w:rPr>
        <w:t>│  📧 contact@example.com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</w:p>
    <w:p w14:paraId="1BE0DBA3">
      <w:pPr>
        <w:pStyle w:val="169"/>
        <w:pBdr>
          <w:top w:val="single" w:color="CCCCCC" w:sz="8" w:space="0"/>
        </w:pBdr>
        <w:spacing w:after="240"/>
      </w:pPr>
    </w:p>
    <w:p w14:paraId="5D8260E1">
      <w:pPr>
        <w:pStyle w:val="6"/>
      </w:pPr>
      <w:r>
        <w:t>4.3.6 我的工作坊 / 我的模板</w:t>
      </w:r>
    </w:p>
    <w:p w14:paraId="166BB051">
      <w:r>
        <w:t>保留即兴工具箱的三段式备课逻辑，作为即兴圈用户的专属入口。在备课模式中通过Tab切换。</w:t>
      </w:r>
    </w:p>
    <w:p w14:paraId="293DB170">
      <w:pPr>
        <w:pStyle w:val="169"/>
        <w:pBdr>
          <w:top w:val="single" w:color="CCCCCC" w:sz="8" w:space="0"/>
        </w:pBdr>
        <w:spacing w:after="240"/>
      </w:pPr>
    </w:p>
    <w:p w14:paraId="5589EF6D">
      <w:pPr>
        <w:pStyle w:val="5"/>
      </w:pPr>
      <w:r>
        <w:t>4.4 现场模式（P1）★ v3.0重点重写</w:t>
      </w:r>
    </w:p>
    <w:p w14:paraId="51CFBA28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v3.0 核心变更</w:t>
      </w:r>
      <w:r>
        <w:t>：现场模式从v2.1的"沉浸式流程卡+底部工具栏"升级为"极简决策面板+指令面板+2秒手势"。工具不再常驻UI，信息极简化，操作手势化，准备自动化。★v3.0模板升级：新增"统一现场+流程模板"架构，5种模板共享底层引擎，新增即兴专用工具（随机抽取/音效）。</w:t>
      </w:r>
    </w:p>
    <w:p w14:paraId="496CA035">
      <w:pPr>
        <w:pStyle w:val="6"/>
      </w:pPr>
      <w:r>
        <w:t>4.4.1 现场模式总览</w:t>
      </w:r>
    </w:p>
    <w:p w14:paraId="350E52E9">
      <w:r>
        <w:rPr>
          <w:b/>
        </w:rPr>
        <w:t>v3.0设计理念：</w:t>
      </w:r>
    </w:p>
    <w:p w14:paraId="610279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工具隐形</w:t>
      </w:r>
      <w:r>
        <w:t>：底部工具栏取消，所有操作通过指令面板和手势触发</w:t>
      </w:r>
    </w:p>
    <w:p w14:paraId="52BB08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信息极简</w:t>
      </w:r>
      <w:r>
        <w:t>：主屏只显示L1级信息（环节名+计时器+规则要点+进度提示）</w:t>
      </w:r>
    </w:p>
    <w:p w14:paraId="1E0EBF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自动推导</w:t>
      </w:r>
      <w:r>
        <w:t>：进入现场前系统自动准备一切，培训师只按"开始"</w:t>
      </w:r>
    </w:p>
    <w:p w14:paraId="520758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拇指区优先</w:t>
      </w:r>
      <w:r>
        <w:t>：所有操作在底部1/3，上部只读</w:t>
      </w:r>
    </w:p>
    <w:p w14:paraId="174051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2秒任务</w:t>
      </w:r>
      <w:r>
        <w:t>：高频操作通过物理手势完成</w:t>
      </w:r>
    </w:p>
    <w:p w14:paraId="51EF74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★统一引擎+流程模板</w:t>
      </w:r>
      <w:r>
        <w:t>：所有场景共享同一套现场引擎，区别仅在于默认环节配置和推荐工具组合 ★v3.0模板升级</w:t>
      </w:r>
    </w:p>
    <w:p w14:paraId="5FEEFDEB">
      <w:r>
        <w:rPr>
          <w:b/>
        </w:rPr>
        <w:t>流程模板设计理念 ★v3.0模板升级：</w:t>
      </w:r>
    </w:p>
    <w:p w14:paraId="385297D8">
      <w:r>
        <w:t>所有场景共享同一套现场引擎，区别仅在于默认环节配置和推荐工具组合。培训师可随时在任何模板中插入任何工具，模板只是起点，不是限制。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B2E7C9E">
        <w:trPr>
          <w:jc w:val="center"/>
        </w:trPr>
        <w:tc>
          <w:tcPr>
            <w:tcW w:w="2078" w:type="dxa"/>
            <w:shd w:val="clear" w:color="auto" w:fill="F2F2F2"/>
          </w:tcPr>
          <w:p w14:paraId="41665D74">
            <w:pPr>
              <w:jc w:val="left"/>
            </w:pPr>
            <w:r>
              <w:rPr>
                <w:b/>
              </w:rPr>
              <w:t>模板</w:t>
            </w:r>
          </w:p>
        </w:tc>
        <w:tc>
          <w:tcPr>
            <w:tcW w:w="2078" w:type="dxa"/>
            <w:shd w:val="clear" w:color="auto" w:fill="F2F2F2"/>
          </w:tcPr>
          <w:p w14:paraId="56FE30AC">
            <w:pPr>
              <w:jc w:val="left"/>
            </w:pPr>
            <w:r>
              <w:rPr>
                <w:b/>
              </w:rPr>
              <w:t>默认环节</w:t>
            </w:r>
          </w:p>
        </w:tc>
        <w:tc>
          <w:tcPr>
            <w:tcW w:w="2078" w:type="dxa"/>
            <w:shd w:val="clear" w:color="auto" w:fill="F2F2F2"/>
          </w:tcPr>
          <w:p w14:paraId="5EFA31C5">
            <w:pPr>
              <w:jc w:val="left"/>
            </w:pPr>
            <w:r>
              <w:rPr>
                <w:b/>
              </w:rPr>
              <w:t>核心工具</w:t>
            </w:r>
          </w:p>
        </w:tc>
        <w:tc>
          <w:tcPr>
            <w:tcW w:w="2078" w:type="dxa"/>
            <w:shd w:val="clear" w:color="auto" w:fill="F2F2F2"/>
          </w:tcPr>
          <w:p w14:paraId="7D40DEBE">
            <w:pPr>
              <w:jc w:val="left"/>
            </w:pPr>
            <w:r>
              <w:rPr>
                <w:b/>
              </w:rPr>
              <w:t>可选工具</w:t>
            </w:r>
          </w:p>
        </w:tc>
      </w:tr>
      <w:tr w14:paraId="2E7A75C6">
        <w:trPr>
          <w:jc w:val="center"/>
        </w:trPr>
        <w:tc>
          <w:tcPr>
            <w:tcW w:w="2078" w:type="dxa"/>
          </w:tcPr>
          <w:p w14:paraId="5847DBDE">
            <w:pPr>
              <w:jc w:val="left"/>
            </w:pPr>
            <w:r>
              <w:t>企业培训</w:t>
            </w:r>
          </w:p>
        </w:tc>
        <w:tc>
          <w:tcPr>
            <w:tcW w:w="2078" w:type="dxa"/>
          </w:tcPr>
          <w:p w14:paraId="031A1ECB">
            <w:pPr>
              <w:jc w:val="left"/>
            </w:pPr>
            <w:r>
              <w:t>5段式</w:t>
            </w:r>
          </w:p>
        </w:tc>
        <w:tc>
          <w:tcPr>
            <w:tcW w:w="2078" w:type="dxa"/>
          </w:tcPr>
          <w:p w14:paraId="6BE05C61">
            <w:pPr>
              <w:jc w:val="left"/>
            </w:pPr>
            <w:r>
              <w:t>签到→分组→积分→互动→复盘→反馈</w:t>
            </w:r>
          </w:p>
        </w:tc>
        <w:tc>
          <w:tcPr>
            <w:tcW w:w="2078" w:type="dxa"/>
          </w:tcPr>
          <w:p w14:paraId="67292C59">
            <w:pPr>
              <w:jc w:val="left"/>
            </w:pPr>
            <w:r>
              <w:t>抽人、音效</w:t>
            </w:r>
          </w:p>
        </w:tc>
      </w:tr>
      <w:tr w14:paraId="134BA15E">
        <w:trPr>
          <w:jc w:val="center"/>
        </w:trPr>
        <w:tc>
          <w:tcPr>
            <w:tcW w:w="2078" w:type="dxa"/>
          </w:tcPr>
          <w:p w14:paraId="0A8E75C8">
            <w:pPr>
              <w:jc w:val="left"/>
            </w:pPr>
            <w:r>
              <w:t>团建活动</w:t>
            </w:r>
          </w:p>
        </w:tc>
        <w:tc>
          <w:tcPr>
            <w:tcW w:w="2078" w:type="dxa"/>
          </w:tcPr>
          <w:p w14:paraId="3C803A3B">
            <w:pPr>
              <w:jc w:val="left"/>
            </w:pPr>
            <w:r>
              <w:t>3段式</w:t>
            </w:r>
          </w:p>
        </w:tc>
        <w:tc>
          <w:tcPr>
            <w:tcW w:w="2078" w:type="dxa"/>
          </w:tcPr>
          <w:p w14:paraId="07AEF7FB">
            <w:pPr>
              <w:jc w:val="left"/>
            </w:pPr>
            <w:r>
              <w:t>分组→积分→互动</w:t>
            </w:r>
          </w:p>
        </w:tc>
        <w:tc>
          <w:tcPr>
            <w:tcW w:w="2078" w:type="dxa"/>
          </w:tcPr>
          <w:p w14:paraId="198E6B40">
            <w:pPr>
              <w:jc w:val="left"/>
            </w:pPr>
            <w:r>
              <w:t>签到、抽人、音效</w:t>
            </w:r>
          </w:p>
        </w:tc>
      </w:tr>
      <w:tr w14:paraId="69C6F5B0">
        <w:trPr>
          <w:jc w:val="center"/>
        </w:trPr>
        <w:tc>
          <w:tcPr>
            <w:tcW w:w="2078" w:type="dxa"/>
          </w:tcPr>
          <w:p w14:paraId="4858A6DE">
            <w:pPr>
              <w:jc w:val="left"/>
            </w:pPr>
            <w:r>
              <w:t>即兴演出</w:t>
            </w:r>
          </w:p>
        </w:tc>
        <w:tc>
          <w:tcPr>
            <w:tcW w:w="2078" w:type="dxa"/>
          </w:tcPr>
          <w:p w14:paraId="41D294B7">
            <w:pPr>
              <w:jc w:val="left"/>
            </w:pPr>
            <w:r>
              <w:t>游戏轮</w:t>
            </w:r>
          </w:p>
        </w:tc>
        <w:tc>
          <w:tcPr>
            <w:tcW w:w="2078" w:type="dxa"/>
          </w:tcPr>
          <w:p w14:paraId="7A091D88">
            <w:pPr>
              <w:jc w:val="left"/>
            </w:pPr>
            <w:r>
              <w:t>抽演员→抽题目→计时→音效</w:t>
            </w:r>
          </w:p>
        </w:tc>
        <w:tc>
          <w:tcPr>
            <w:tcW w:w="2078" w:type="dxa"/>
          </w:tcPr>
          <w:p w14:paraId="020790C8">
            <w:pPr>
              <w:jc w:val="left"/>
            </w:pPr>
            <w:r>
              <w:t>互动、积分</w:t>
            </w:r>
          </w:p>
        </w:tc>
      </w:tr>
      <w:tr w14:paraId="37A152A5">
        <w:trPr>
          <w:jc w:val="center"/>
        </w:trPr>
        <w:tc>
          <w:tcPr>
            <w:tcW w:w="2078" w:type="dxa"/>
          </w:tcPr>
          <w:p w14:paraId="41534746">
            <w:pPr>
              <w:jc w:val="left"/>
            </w:pPr>
            <w:r>
              <w:t>即兴训练</w:t>
            </w:r>
          </w:p>
        </w:tc>
        <w:tc>
          <w:tcPr>
            <w:tcW w:w="2078" w:type="dxa"/>
          </w:tcPr>
          <w:p w14:paraId="32E82865">
            <w:pPr>
              <w:jc w:val="left"/>
            </w:pPr>
            <w:r>
              <w:t>空/自由</w:t>
            </w:r>
          </w:p>
        </w:tc>
        <w:tc>
          <w:tcPr>
            <w:tcW w:w="2078" w:type="dxa"/>
          </w:tcPr>
          <w:p w14:paraId="49AEC587">
            <w:pPr>
              <w:jc w:val="left"/>
            </w:pPr>
            <w:r>
              <w:t>计时→抽人→抽题→音效</w:t>
            </w:r>
          </w:p>
        </w:tc>
        <w:tc>
          <w:tcPr>
            <w:tcW w:w="2078" w:type="dxa"/>
          </w:tcPr>
          <w:p w14:paraId="708B6A7C">
            <w:pPr>
              <w:jc w:val="left"/>
            </w:pPr>
            <w:r>
              <w:t>全部工具可选</w:t>
            </w:r>
          </w:p>
        </w:tc>
      </w:tr>
      <w:tr w14:paraId="0E096C60">
        <w:trPr>
          <w:jc w:val="center"/>
        </w:trPr>
        <w:tc>
          <w:tcPr>
            <w:tcW w:w="2078" w:type="dxa"/>
          </w:tcPr>
          <w:p w14:paraId="63B34B0E">
            <w:pPr>
              <w:jc w:val="left"/>
            </w:pPr>
            <w:r>
              <w:t>我的方案</w:t>
            </w:r>
          </w:p>
        </w:tc>
        <w:tc>
          <w:tcPr>
            <w:tcW w:w="2078" w:type="dxa"/>
          </w:tcPr>
          <w:p w14:paraId="2D2114B7">
            <w:pPr>
              <w:jc w:val="left"/>
            </w:pPr>
            <w:r>
              <w:t>方案自定义</w:t>
            </w:r>
          </w:p>
        </w:tc>
        <w:tc>
          <w:tcPr>
            <w:tcW w:w="2078" w:type="dxa"/>
          </w:tcPr>
          <w:p w14:paraId="0D1B8EC3">
            <w:pPr>
              <w:jc w:val="left"/>
            </w:pPr>
            <w:r>
              <w:t>根据方案推导</w:t>
            </w:r>
          </w:p>
        </w:tc>
        <w:tc>
          <w:tcPr>
            <w:tcW w:w="2078" w:type="dxa"/>
          </w:tcPr>
          <w:p w14:paraId="2EBE01BB">
            <w:pPr>
              <w:jc w:val="left"/>
            </w:pPr>
            <w:r>
              <w:t>全部工具可选</w:t>
            </w:r>
          </w:p>
        </w:tc>
      </w:tr>
    </w:tbl>
    <w:p w14:paraId="0CAB70EA"/>
    <w:p w14:paraId="56931C89">
      <w:r>
        <w:rPr>
          <w:b/>
        </w:rPr>
        <w:t>工具在不同模板下的显隐规则 ★v3.0模板升级：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2E2232CB">
        <w:trPr>
          <w:jc w:val="center"/>
        </w:trPr>
        <w:tc>
          <w:tcPr>
            <w:tcW w:w="1385" w:type="dxa"/>
            <w:shd w:val="clear" w:color="auto" w:fill="F2F2F2"/>
          </w:tcPr>
          <w:p w14:paraId="21C11585">
            <w:pPr>
              <w:jc w:val="left"/>
            </w:pPr>
            <w:r>
              <w:rPr>
                <w:b/>
              </w:rPr>
              <w:t>工具</w:t>
            </w:r>
          </w:p>
        </w:tc>
        <w:tc>
          <w:tcPr>
            <w:tcW w:w="1385" w:type="dxa"/>
            <w:shd w:val="clear" w:color="auto" w:fill="F2F2F2"/>
          </w:tcPr>
          <w:p w14:paraId="6489729B">
            <w:pPr>
              <w:jc w:val="left"/>
            </w:pPr>
            <w:r>
              <w:rPr>
                <w:b/>
              </w:rPr>
              <w:t>企业培训</w:t>
            </w:r>
          </w:p>
        </w:tc>
        <w:tc>
          <w:tcPr>
            <w:tcW w:w="1385" w:type="dxa"/>
            <w:shd w:val="clear" w:color="auto" w:fill="F2F2F2"/>
          </w:tcPr>
          <w:p w14:paraId="5DF48FD5">
            <w:pPr>
              <w:jc w:val="left"/>
            </w:pPr>
            <w:r>
              <w:rPr>
                <w:b/>
              </w:rPr>
              <w:t>团建</w:t>
            </w:r>
          </w:p>
        </w:tc>
        <w:tc>
          <w:tcPr>
            <w:tcW w:w="1385" w:type="dxa"/>
            <w:shd w:val="clear" w:color="auto" w:fill="F2F2F2"/>
          </w:tcPr>
          <w:p w14:paraId="31DEBAC8">
            <w:pPr>
              <w:jc w:val="left"/>
            </w:pPr>
            <w:r>
              <w:rPr>
                <w:b/>
              </w:rPr>
              <w:t>即兴演出</w:t>
            </w:r>
          </w:p>
        </w:tc>
        <w:tc>
          <w:tcPr>
            <w:tcW w:w="1385" w:type="dxa"/>
            <w:shd w:val="clear" w:color="auto" w:fill="F2F2F2"/>
          </w:tcPr>
          <w:p w14:paraId="75CDD268">
            <w:pPr>
              <w:jc w:val="left"/>
            </w:pPr>
            <w:r>
              <w:rPr>
                <w:b/>
              </w:rPr>
              <w:t>即兴训练</w:t>
            </w:r>
          </w:p>
        </w:tc>
        <w:tc>
          <w:tcPr>
            <w:tcW w:w="1385" w:type="dxa"/>
            <w:shd w:val="clear" w:color="auto" w:fill="F2F2F2"/>
          </w:tcPr>
          <w:p w14:paraId="284321D5">
            <w:pPr>
              <w:jc w:val="left"/>
            </w:pPr>
            <w:r>
              <w:rPr>
                <w:b/>
              </w:rPr>
              <w:t>我的方案</w:t>
            </w:r>
          </w:p>
        </w:tc>
      </w:tr>
      <w:tr w14:paraId="58ADCF08">
        <w:trPr>
          <w:jc w:val="center"/>
        </w:trPr>
        <w:tc>
          <w:tcPr>
            <w:tcW w:w="1385" w:type="dxa"/>
          </w:tcPr>
          <w:p w14:paraId="10D5C0E1">
            <w:pPr>
              <w:jc w:val="left"/>
            </w:pPr>
            <w:r>
              <w:t>签到</w:t>
            </w:r>
          </w:p>
        </w:tc>
        <w:tc>
          <w:tcPr>
            <w:tcW w:w="1385" w:type="dxa"/>
          </w:tcPr>
          <w:p w14:paraId="1CC4AB1D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069AA717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48BB3AE1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79B927C2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22748F09">
            <w:pPr>
              <w:jc w:val="left"/>
            </w:pPr>
            <w:r>
              <w:t>根据方案</w:t>
            </w:r>
          </w:p>
        </w:tc>
      </w:tr>
      <w:tr w14:paraId="3482B6D5">
        <w:trPr>
          <w:jc w:val="center"/>
        </w:trPr>
        <w:tc>
          <w:tcPr>
            <w:tcW w:w="1385" w:type="dxa"/>
          </w:tcPr>
          <w:p w14:paraId="6B68A2FF">
            <w:pPr>
              <w:jc w:val="left"/>
            </w:pPr>
            <w:r>
              <w:t>分组</w:t>
            </w:r>
          </w:p>
        </w:tc>
        <w:tc>
          <w:tcPr>
            <w:tcW w:w="1385" w:type="dxa"/>
          </w:tcPr>
          <w:p w14:paraId="3D868F40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1A84A2CA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00B88887">
            <w:pPr>
              <w:jc w:val="left"/>
            </w:pPr>
            <w:r>
              <w:t>隐藏</w:t>
            </w:r>
          </w:p>
        </w:tc>
        <w:tc>
          <w:tcPr>
            <w:tcW w:w="1385" w:type="dxa"/>
          </w:tcPr>
          <w:p w14:paraId="1FE099E5">
            <w:pPr>
              <w:jc w:val="left"/>
            </w:pPr>
            <w:r>
              <w:t>隐藏</w:t>
            </w:r>
          </w:p>
        </w:tc>
        <w:tc>
          <w:tcPr>
            <w:tcW w:w="1385" w:type="dxa"/>
          </w:tcPr>
          <w:p w14:paraId="57BB6424">
            <w:pPr>
              <w:jc w:val="left"/>
            </w:pPr>
            <w:r>
              <w:t>根据方案</w:t>
            </w:r>
          </w:p>
        </w:tc>
      </w:tr>
      <w:tr w14:paraId="52C3FD46">
        <w:trPr>
          <w:jc w:val="center"/>
        </w:trPr>
        <w:tc>
          <w:tcPr>
            <w:tcW w:w="1385" w:type="dxa"/>
          </w:tcPr>
          <w:p w14:paraId="43757DA5">
            <w:pPr>
              <w:jc w:val="left"/>
            </w:pPr>
            <w:r>
              <w:t>积分</w:t>
            </w:r>
          </w:p>
        </w:tc>
        <w:tc>
          <w:tcPr>
            <w:tcW w:w="1385" w:type="dxa"/>
          </w:tcPr>
          <w:p w14:paraId="724062B3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2D7303B2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5406340B">
            <w:pPr>
              <w:jc w:val="left"/>
            </w:pPr>
            <w:r>
              <w:t>隐藏</w:t>
            </w:r>
          </w:p>
        </w:tc>
        <w:tc>
          <w:tcPr>
            <w:tcW w:w="1385" w:type="dxa"/>
          </w:tcPr>
          <w:p w14:paraId="4B384478">
            <w:pPr>
              <w:jc w:val="left"/>
            </w:pPr>
            <w:r>
              <w:t>隐藏</w:t>
            </w:r>
          </w:p>
        </w:tc>
        <w:tc>
          <w:tcPr>
            <w:tcW w:w="1385" w:type="dxa"/>
          </w:tcPr>
          <w:p w14:paraId="627480D6">
            <w:pPr>
              <w:jc w:val="left"/>
            </w:pPr>
            <w:r>
              <w:t>根据方案</w:t>
            </w:r>
          </w:p>
        </w:tc>
      </w:tr>
      <w:tr w14:paraId="2499ED05">
        <w:trPr>
          <w:jc w:val="center"/>
        </w:trPr>
        <w:tc>
          <w:tcPr>
            <w:tcW w:w="1385" w:type="dxa"/>
          </w:tcPr>
          <w:p w14:paraId="2237A473">
            <w:pPr>
              <w:jc w:val="left"/>
            </w:pPr>
            <w:r>
              <w:t>互动</w:t>
            </w:r>
          </w:p>
        </w:tc>
        <w:tc>
          <w:tcPr>
            <w:tcW w:w="1385" w:type="dxa"/>
          </w:tcPr>
          <w:p w14:paraId="3EB01227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57897EAE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0C98BB27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16B7F449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14623365">
            <w:pPr>
              <w:jc w:val="left"/>
            </w:pPr>
            <w:r>
              <w:t>根据方案</w:t>
            </w:r>
          </w:p>
        </w:tc>
      </w:tr>
      <w:tr w14:paraId="3B9C7E38">
        <w:trPr>
          <w:jc w:val="center"/>
        </w:trPr>
        <w:tc>
          <w:tcPr>
            <w:tcW w:w="1385" w:type="dxa"/>
          </w:tcPr>
          <w:p w14:paraId="019C7E23">
            <w:pPr>
              <w:jc w:val="left"/>
            </w:pPr>
            <w:r>
              <w:t>抽人</w:t>
            </w:r>
          </w:p>
        </w:tc>
        <w:tc>
          <w:tcPr>
            <w:tcW w:w="1385" w:type="dxa"/>
          </w:tcPr>
          <w:p w14:paraId="7E328492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240D362B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393C9CD2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2EDC9132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34E55D3A">
            <w:pPr>
              <w:jc w:val="left"/>
            </w:pPr>
            <w:r>
              <w:t>可选</w:t>
            </w:r>
          </w:p>
        </w:tc>
      </w:tr>
      <w:tr w14:paraId="0BF0618E">
        <w:trPr>
          <w:jc w:val="center"/>
        </w:trPr>
        <w:tc>
          <w:tcPr>
            <w:tcW w:w="1385" w:type="dxa"/>
          </w:tcPr>
          <w:p w14:paraId="3E4F1912">
            <w:pPr>
              <w:jc w:val="left"/>
            </w:pPr>
            <w:r>
              <w:t>音效</w:t>
            </w:r>
          </w:p>
        </w:tc>
        <w:tc>
          <w:tcPr>
            <w:tcW w:w="1385" w:type="dxa"/>
          </w:tcPr>
          <w:p w14:paraId="5E3A92B3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7761F159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50D9E5E3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7D74B438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4EF750C6">
            <w:pPr>
              <w:jc w:val="left"/>
            </w:pPr>
            <w:r>
              <w:t>可选</w:t>
            </w:r>
          </w:p>
        </w:tc>
      </w:tr>
      <w:tr w14:paraId="53E4A762">
        <w:trPr>
          <w:jc w:val="center"/>
        </w:trPr>
        <w:tc>
          <w:tcPr>
            <w:tcW w:w="1385" w:type="dxa"/>
          </w:tcPr>
          <w:p w14:paraId="5EAD571B">
            <w:pPr>
              <w:jc w:val="left"/>
            </w:pPr>
            <w:r>
              <w:t>计时</w:t>
            </w:r>
          </w:p>
        </w:tc>
        <w:tc>
          <w:tcPr>
            <w:tcW w:w="1385" w:type="dxa"/>
          </w:tcPr>
          <w:p w14:paraId="0DF989DC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30F08270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2AABA97E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13E0F08B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5E94F525">
            <w:pPr>
              <w:jc w:val="left"/>
            </w:pPr>
            <w:r>
              <w:t>★核心</w:t>
            </w:r>
          </w:p>
        </w:tc>
      </w:tr>
      <w:tr w14:paraId="2BEA4971">
        <w:trPr>
          <w:jc w:val="center"/>
        </w:trPr>
        <w:tc>
          <w:tcPr>
            <w:tcW w:w="1385" w:type="dxa"/>
          </w:tcPr>
          <w:p w14:paraId="59677B33">
            <w:pPr>
              <w:jc w:val="left"/>
            </w:pPr>
            <w:r>
              <w:t>复盘</w:t>
            </w:r>
          </w:p>
        </w:tc>
        <w:tc>
          <w:tcPr>
            <w:tcW w:w="1385" w:type="dxa"/>
          </w:tcPr>
          <w:p w14:paraId="3D62FA67">
            <w:pPr>
              <w:jc w:val="left"/>
            </w:pPr>
            <w:r>
              <w:t>★核心</w:t>
            </w:r>
          </w:p>
        </w:tc>
        <w:tc>
          <w:tcPr>
            <w:tcW w:w="1385" w:type="dxa"/>
          </w:tcPr>
          <w:p w14:paraId="7254D847">
            <w:pPr>
              <w:jc w:val="left"/>
            </w:pPr>
            <w:r>
              <w:t>简化版</w:t>
            </w:r>
          </w:p>
        </w:tc>
        <w:tc>
          <w:tcPr>
            <w:tcW w:w="1385" w:type="dxa"/>
          </w:tcPr>
          <w:p w14:paraId="65B501CC">
            <w:pPr>
              <w:jc w:val="left"/>
            </w:pPr>
            <w:r>
              <w:t>轻松版</w:t>
            </w:r>
          </w:p>
        </w:tc>
        <w:tc>
          <w:tcPr>
            <w:tcW w:w="1385" w:type="dxa"/>
          </w:tcPr>
          <w:p w14:paraId="1790CCFC">
            <w:pPr>
              <w:jc w:val="left"/>
            </w:pPr>
            <w:r>
              <w:t>可选</w:t>
            </w:r>
          </w:p>
        </w:tc>
        <w:tc>
          <w:tcPr>
            <w:tcW w:w="1385" w:type="dxa"/>
          </w:tcPr>
          <w:p w14:paraId="14DAD57B">
            <w:pPr>
              <w:jc w:val="left"/>
            </w:pPr>
            <w:r>
              <w:t>根据方案</w:t>
            </w:r>
          </w:p>
        </w:tc>
      </w:tr>
    </w:tbl>
    <w:p w14:paraId="0C5ECF51"/>
    <w:p w14:paraId="0337FF20">
      <w:r>
        <w:rPr>
          <w:b/>
        </w:rPr>
        <w:t>v2.1 vs v3.0 现场模式对比：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71AB0A7">
        <w:trPr>
          <w:jc w:val="center"/>
        </w:trPr>
        <w:tc>
          <w:tcPr>
            <w:tcW w:w="2771" w:type="dxa"/>
            <w:shd w:val="clear" w:color="auto" w:fill="F2F2F2"/>
          </w:tcPr>
          <w:p w14:paraId="541A58E5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19FA3908">
            <w:pPr>
              <w:jc w:val="left"/>
            </w:pPr>
            <w:r>
              <w:rPr>
                <w:b/>
              </w:rPr>
              <w:t>v2.1</w:t>
            </w:r>
          </w:p>
        </w:tc>
        <w:tc>
          <w:tcPr>
            <w:tcW w:w="2771" w:type="dxa"/>
            <w:shd w:val="clear" w:color="auto" w:fill="F2F2F2"/>
          </w:tcPr>
          <w:p w14:paraId="15FFF5A7">
            <w:pPr>
              <w:jc w:val="left"/>
            </w:pPr>
            <w:r>
              <w:rPr>
                <w:b/>
              </w:rPr>
              <w:t>v3.0</w:t>
            </w:r>
          </w:p>
        </w:tc>
      </w:tr>
      <w:tr w14:paraId="11B89605">
        <w:trPr>
          <w:jc w:val="center"/>
        </w:trPr>
        <w:tc>
          <w:tcPr>
            <w:tcW w:w="2771" w:type="dxa"/>
          </w:tcPr>
          <w:p w14:paraId="2C5AD16A">
            <w:pPr>
              <w:jc w:val="left"/>
            </w:pPr>
            <w:r>
              <w:t>进入方式</w:t>
            </w:r>
          </w:p>
        </w:tc>
        <w:tc>
          <w:tcPr>
            <w:tcW w:w="2771" w:type="dxa"/>
          </w:tcPr>
          <w:p w14:paraId="7C4254B7">
            <w:pPr>
              <w:jc w:val="left"/>
            </w:pPr>
            <w:r>
              <w:t>选择方案→直接进入流程</w:t>
            </w:r>
          </w:p>
        </w:tc>
        <w:tc>
          <w:tcPr>
            <w:tcW w:w="2771" w:type="dxa"/>
          </w:tcPr>
          <w:p w14:paraId="68B7AE8F">
            <w:pPr>
              <w:jc w:val="left"/>
            </w:pPr>
            <w:r>
              <w:t>选择模板→准备页（自动推导）→一键开始 ★v3.0模板升级</w:t>
            </w:r>
          </w:p>
        </w:tc>
      </w:tr>
      <w:tr w14:paraId="3EA992FC">
        <w:trPr>
          <w:jc w:val="center"/>
        </w:trPr>
        <w:tc>
          <w:tcPr>
            <w:tcW w:w="2771" w:type="dxa"/>
          </w:tcPr>
          <w:p w14:paraId="01EBF73D">
            <w:pPr>
              <w:jc w:val="left"/>
            </w:pPr>
            <w:r>
              <w:t>底部工具栏</w:t>
            </w:r>
          </w:p>
        </w:tc>
        <w:tc>
          <w:tcPr>
            <w:tcW w:w="2771" w:type="dxa"/>
          </w:tcPr>
          <w:p w14:paraId="29D5FCAE">
            <w:pPr>
              <w:jc w:val="left"/>
            </w:pPr>
            <w:r>
              <w:t>4个工具图标常驻</w:t>
            </w:r>
          </w:p>
        </w:tc>
        <w:tc>
          <w:tcPr>
            <w:tcW w:w="2771" w:type="dxa"/>
          </w:tcPr>
          <w:p w14:paraId="7499F42D">
            <w:pPr>
              <w:jc w:val="left"/>
            </w:pPr>
            <w:r>
              <w:t>无工具栏，⌘悬浮按钮取代</w:t>
            </w:r>
          </w:p>
        </w:tc>
      </w:tr>
      <w:tr w14:paraId="2E8EEDE0">
        <w:trPr>
          <w:jc w:val="center"/>
        </w:trPr>
        <w:tc>
          <w:tcPr>
            <w:tcW w:w="2771" w:type="dxa"/>
          </w:tcPr>
          <w:p w14:paraId="2AD3CC50">
            <w:pPr>
              <w:jc w:val="left"/>
            </w:pPr>
            <w:r>
              <w:t>信息展示</w:t>
            </w:r>
          </w:p>
        </w:tc>
        <w:tc>
          <w:tcPr>
            <w:tcW w:w="2771" w:type="dxa"/>
          </w:tcPr>
          <w:p w14:paraId="13565FA1">
            <w:pPr>
              <w:jc w:val="left"/>
            </w:pPr>
            <w:r>
              <w:t>环节卡+规则+学习要点+后续预览</w:t>
            </w:r>
          </w:p>
        </w:tc>
        <w:tc>
          <w:tcPr>
            <w:tcW w:w="2771" w:type="dxa"/>
          </w:tcPr>
          <w:p w14:paraId="6DEF69CC">
            <w:pPr>
              <w:jc w:val="left"/>
            </w:pPr>
            <w:r>
              <w:t>环节名+计时器+规则要点摘要（极简）</w:t>
            </w:r>
          </w:p>
        </w:tc>
      </w:tr>
      <w:tr w14:paraId="04532B10">
        <w:trPr>
          <w:jc w:val="center"/>
        </w:trPr>
        <w:tc>
          <w:tcPr>
            <w:tcW w:w="2771" w:type="dxa"/>
          </w:tcPr>
          <w:p w14:paraId="49676AD1">
            <w:pPr>
              <w:jc w:val="left"/>
            </w:pPr>
            <w:r>
              <w:t>操作方式</w:t>
            </w:r>
          </w:p>
        </w:tc>
        <w:tc>
          <w:tcPr>
            <w:tcW w:w="2771" w:type="dxa"/>
          </w:tcPr>
          <w:p w14:paraId="53EEFA50">
            <w:pPr>
              <w:jc w:val="left"/>
            </w:pPr>
            <w:r>
              <w:t>点击工具栏→半屏弹窗</w:t>
            </w:r>
          </w:p>
        </w:tc>
        <w:tc>
          <w:tcPr>
            <w:tcW w:w="2771" w:type="dxa"/>
          </w:tcPr>
          <w:p w14:paraId="44B78D3D">
            <w:pPr>
              <w:jc w:val="left"/>
            </w:pPr>
            <w:r>
              <w:t>手势+指令面板</w:t>
            </w:r>
          </w:p>
        </w:tc>
      </w:tr>
      <w:tr w14:paraId="59BEF285">
        <w:trPr>
          <w:jc w:val="center"/>
        </w:trPr>
        <w:tc>
          <w:tcPr>
            <w:tcW w:w="2771" w:type="dxa"/>
          </w:tcPr>
          <w:p w14:paraId="2D1894E5">
            <w:pPr>
              <w:jc w:val="left"/>
            </w:pPr>
            <w:r>
              <w:t>签到/分组/积分</w:t>
            </w:r>
          </w:p>
        </w:tc>
        <w:tc>
          <w:tcPr>
            <w:tcW w:w="2771" w:type="dxa"/>
          </w:tcPr>
          <w:p w14:paraId="2CC9E0C8">
            <w:pPr>
              <w:jc w:val="left"/>
            </w:pPr>
            <w:r>
              <w:t>手动触发</w:t>
            </w:r>
          </w:p>
        </w:tc>
        <w:tc>
          <w:tcPr>
            <w:tcW w:w="2771" w:type="dxa"/>
          </w:tcPr>
          <w:p w14:paraId="23A40E20">
            <w:pPr>
              <w:jc w:val="left"/>
            </w:pPr>
            <w:r>
              <w:t>自动推导配置，一键确认</w:t>
            </w:r>
          </w:p>
        </w:tc>
      </w:tr>
      <w:tr w14:paraId="135580CD">
        <w:trPr>
          <w:jc w:val="center"/>
        </w:trPr>
        <w:tc>
          <w:tcPr>
            <w:tcW w:w="2771" w:type="dxa"/>
          </w:tcPr>
          <w:p w14:paraId="7863A354">
            <w:pPr>
              <w:jc w:val="left"/>
            </w:pPr>
            <w:r>
              <w:t>信息密度</w:t>
            </w:r>
          </w:p>
        </w:tc>
        <w:tc>
          <w:tcPr>
            <w:tcW w:w="2771" w:type="dxa"/>
          </w:tcPr>
          <w:p w14:paraId="5CB1A658">
            <w:pPr>
              <w:jc w:val="left"/>
            </w:pPr>
            <w:r>
              <w:t>统一密度</w:t>
            </w:r>
          </w:p>
        </w:tc>
        <w:tc>
          <w:tcPr>
            <w:tcW w:w="2771" w:type="dxa"/>
          </w:tcPr>
          <w:p w14:paraId="6D528F1A">
            <w:pPr>
              <w:jc w:val="left"/>
            </w:pPr>
            <w:r>
              <w:t>L1极简/L2要点/L3完整</w:t>
            </w:r>
          </w:p>
        </w:tc>
      </w:tr>
    </w:tbl>
    <w:p w14:paraId="1E7012F2"/>
    <w:p w14:paraId="1AFFB293">
      <w:r>
        <w:rPr>
          <w:b/>
        </w:rPr>
        <w:t>进入现场模式（v3.0升级）：</w:t>
      </w:r>
    </w:p>
    <w:p w14:paraId="36B9D41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首页点击「🔴 我要开课」</w:t>
      </w:r>
      <w:r>
        <w:rPr>
          <w:rStyle w:val="165"/>
        </w:rPr>
        <w:br w:type="textWrapping"/>
      </w:r>
      <w:r>
        <w:rPr>
          <w:rStyle w:val="165"/>
        </w:rPr>
        <w:t xml:space="preserve">  → 如有进行中的培训 → 直接进入现场模式（恢复上次进度）</w:t>
      </w:r>
      <w:r>
        <w:rPr>
          <w:rStyle w:val="165"/>
        </w:rPr>
        <w:br w:type="textWrapping"/>
      </w:r>
      <w:r>
        <w:rPr>
          <w:rStyle w:val="165"/>
        </w:rPr>
        <w:t xml:space="preserve">  → 如无进行中 → ★弹出流程模板选择器（半屏弹窗）★v3.0模板升级：</w:t>
      </w:r>
      <w:r>
        <w:rPr>
          <w:rStyle w:val="165"/>
        </w:rPr>
        <w:br w:type="textWrapping"/>
      </w:r>
      <w:r>
        <w:rPr>
          <w:rStyle w:val="165"/>
        </w:rPr>
        <w:t xml:space="preserve">     ├── 📋 从我的方案 — 选择已设计好的培训方案，方案数据自动推导一切</w:t>
      </w:r>
      <w:r>
        <w:rPr>
          <w:rStyle w:val="165"/>
        </w:rPr>
        <w:br w:type="textWrapping"/>
      </w:r>
      <w:r>
        <w:rPr>
          <w:rStyle w:val="165"/>
        </w:rPr>
        <w:t xml:space="preserve">     ├── 🎯 企业培训 — 5段式：开场→活动→复盘→提炼→承诺，含签到/分组/积分</w:t>
      </w:r>
      <w:r>
        <w:rPr>
          <w:rStyle w:val="165"/>
        </w:rPr>
        <w:br w:type="textWrapping"/>
      </w:r>
      <w:r>
        <w:rPr>
          <w:rStyle w:val="165"/>
        </w:rPr>
        <w:t xml:space="preserve">     ├── 🎉 团建活动 — 3段式：破冰→团队挑战→轻松复盘，重互动</w:t>
      </w:r>
      <w:r>
        <w:rPr>
          <w:rStyle w:val="165"/>
        </w:rPr>
        <w:br w:type="textWrapping"/>
      </w:r>
      <w:r>
        <w:rPr>
          <w:rStyle w:val="165"/>
        </w:rPr>
        <w:t xml:space="preserve">     ├── 🎭 即兴演出 — 游戏轮模式：开场→N轮游戏→轻松复盘，含抽人/抽题/音效</w:t>
      </w:r>
      <w:r>
        <w:rPr>
          <w:rStyle w:val="165"/>
        </w:rPr>
        <w:br w:type="textWrapping"/>
      </w:r>
      <w:r>
        <w:rPr>
          <w:rStyle w:val="165"/>
        </w:rPr>
        <w:t xml:space="preserve">     └── 🏋️ 即兴训练 — 自由组合，无预设流程，工具按需选择</w:t>
      </w:r>
      <w:r>
        <w:rPr>
          <w:rStyle w:val="165"/>
        </w:rPr>
        <w:br w:type="textWrapping"/>
      </w:r>
      <w:r>
        <w:rPr>
          <w:rStyle w:val="165"/>
        </w:rPr>
        <w:t xml:space="preserve">  → 选择模板后 → ★进入现场准备页（根据模板类型自动推导）</w:t>
      </w:r>
      <w:r>
        <w:rPr>
          <w:rStyle w:val="165"/>
        </w:rPr>
        <w:br w:type="textWrapping"/>
      </w:r>
    </w:p>
    <w:p w14:paraId="7E274CE5">
      <w:r>
        <w:rPr>
          <w:b/>
        </w:rPr>
        <w:t>现场模式页面结构（v3.0重构）：</w:t>
      </w:r>
    </w:p>
    <w:p w14:paraId="63E1F75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盲人方阵          ⏱ 12:35     │  ← 顶部：环节名 + 计时器（只读）</w:t>
      </w:r>
      <w:r>
        <w:rPr>
          <w:rStyle w:val="165"/>
        </w:rPr>
        <w:br w:type="textWrapping"/>
      </w:r>
      <w:r>
        <w:rPr>
          <w:rStyle w:val="165"/>
        </w:rPr>
        <w:t>│  ●●●○○ 体验活动 2/5            │  ← 进度指示（只读）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  ← 中部：空白区域（只读，避免信息过载）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📋 团队在蒙眼条件下             │  ← 规则要点（1-3条，L1级）</w:t>
      </w:r>
      <w:r>
        <w:rPr>
          <w:rStyle w:val="165"/>
        </w:rPr>
        <w:br w:type="textWrapping"/>
      </w:r>
      <w:r>
        <w:rPr>
          <w:rStyle w:val="165"/>
        </w:rPr>
        <w:t>│     完成方阵编队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💡 下一环节：复盘引导 · 20min   │  ← 进度提示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◀ 上一环节   下一环节 ▶      │  ← 拇指区导航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⌘                     │  ← ⌘指令面板触发按钮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↑ 拇指区（底部1/3）：所有操作区域</w:t>
      </w:r>
      <w:r>
        <w:rPr>
          <w:rStyle w:val="165"/>
        </w:rPr>
        <w:br w:type="textWrapping"/>
      </w:r>
    </w:p>
    <w:p w14:paraId="51286069">
      <w:pPr>
        <w:pStyle w:val="169"/>
        <w:pBdr>
          <w:top w:val="single" w:color="CCCCCC" w:sz="8" w:space="0"/>
        </w:pBdr>
        <w:spacing w:after="240"/>
      </w:pPr>
    </w:p>
    <w:p w14:paraId="5543091B">
      <w:pPr>
        <w:pStyle w:val="6"/>
      </w:pPr>
      <w:r>
        <w:t>4.4.2 现场准备页 ★ v3.0新增</w:t>
      </w:r>
    </w:p>
    <w:p w14:paraId="54E38AD1">
      <w:r>
        <w:rPr>
          <w:b/>
        </w:rPr>
        <w:t>页面描述：</w:t>
      </w:r>
      <w:r>
        <w:t xml:space="preserve"> 选择模板后进入的准备页面，系统基于模板类型和方案数据自动推导所有配置项，培训师确认后一键开始。这是v3.0"自动推导"原则的核心落地页面。 ★v3.0模板升级：不同模板展示不同的自动准备项。</w:t>
      </w:r>
    </w:p>
    <w:p w14:paraId="7366D3C3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2FA963C">
        <w:trPr>
          <w:jc w:val="center"/>
        </w:trPr>
        <w:tc>
          <w:tcPr>
            <w:tcW w:w="2771" w:type="dxa"/>
            <w:shd w:val="clear" w:color="auto" w:fill="F2F2F2"/>
          </w:tcPr>
          <w:p w14:paraId="780A318D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5B4E5635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338554B0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DFE43A3">
        <w:trPr>
          <w:jc w:val="center"/>
        </w:trPr>
        <w:tc>
          <w:tcPr>
            <w:tcW w:w="2771" w:type="dxa"/>
          </w:tcPr>
          <w:p w14:paraId="444E50BA">
            <w:pPr>
              <w:jc w:val="left"/>
            </w:pPr>
            <w:r>
              <w:t>顶部</w:t>
            </w:r>
          </w:p>
        </w:tc>
        <w:tc>
          <w:tcPr>
            <w:tcW w:w="2771" w:type="dxa"/>
          </w:tcPr>
          <w:p w14:paraId="3C4A4B3F">
            <w:pPr>
              <w:jc w:val="left"/>
            </w:pPr>
            <w:r>
              <w:t>方案名称</w:t>
            </w:r>
          </w:p>
        </w:tc>
        <w:tc>
          <w:tcPr>
            <w:tcW w:w="2771" w:type="dxa"/>
          </w:tcPr>
          <w:p w14:paraId="3FFCC76F">
            <w:pPr>
              <w:jc w:val="left"/>
            </w:pPr>
            <w:r>
              <w:t>大字展示当前方案名称</w:t>
            </w:r>
          </w:p>
        </w:tc>
      </w:tr>
      <w:tr w14:paraId="2411F45B">
        <w:trPr>
          <w:jc w:val="center"/>
        </w:trPr>
        <w:tc>
          <w:tcPr>
            <w:tcW w:w="2771" w:type="dxa"/>
          </w:tcPr>
          <w:p w14:paraId="61C926C9">
            <w:pPr>
              <w:jc w:val="left"/>
            </w:pPr>
            <w:r>
              <w:t>顶部</w:t>
            </w:r>
          </w:p>
        </w:tc>
        <w:tc>
          <w:tcPr>
            <w:tcW w:w="2771" w:type="dxa"/>
          </w:tcPr>
          <w:p w14:paraId="28DCAAC4">
            <w:pPr>
              <w:jc w:val="left"/>
            </w:pPr>
            <w:r>
              <w:t>培训信息</w:t>
            </w:r>
          </w:p>
        </w:tc>
        <w:tc>
          <w:tcPr>
            <w:tcW w:w="2771" w:type="dxa"/>
          </w:tcPr>
          <w:p w14:paraId="5FDBB3BC">
            <w:pPr>
              <w:jc w:val="left"/>
            </w:pPr>
            <w:r>
              <w:t>场景、人数、时长摘要</w:t>
            </w:r>
          </w:p>
        </w:tc>
      </w:tr>
      <w:tr w14:paraId="7B047F8B">
        <w:trPr>
          <w:jc w:val="center"/>
        </w:trPr>
        <w:tc>
          <w:tcPr>
            <w:tcW w:w="2771" w:type="dxa"/>
          </w:tcPr>
          <w:p w14:paraId="5F7557D0">
            <w:pPr>
              <w:jc w:val="left"/>
            </w:pPr>
            <w:r>
              <w:t>推导卡片1</w:t>
            </w:r>
          </w:p>
        </w:tc>
        <w:tc>
          <w:tcPr>
            <w:tcW w:w="2771" w:type="dxa"/>
          </w:tcPr>
          <w:p w14:paraId="73E037C3">
            <w:pPr>
              <w:jc w:val="left"/>
            </w:pPr>
            <w:r>
              <w:t>📱 签到配置</w:t>
            </w:r>
          </w:p>
        </w:tc>
        <w:tc>
          <w:tcPr>
            <w:tcW w:w="2771" w:type="dxa"/>
          </w:tcPr>
          <w:p w14:paraId="688D1B68">
            <w:pPr>
              <w:jc w:val="left"/>
            </w:pPr>
            <w:r>
              <w:t>"已自动生成签到二维码" + 预计人数</w:t>
            </w:r>
          </w:p>
        </w:tc>
      </w:tr>
      <w:tr w14:paraId="265AF295">
        <w:trPr>
          <w:jc w:val="center"/>
        </w:trPr>
        <w:tc>
          <w:tcPr>
            <w:tcW w:w="2771" w:type="dxa"/>
          </w:tcPr>
          <w:p w14:paraId="6D9D9A47">
            <w:pPr>
              <w:jc w:val="left"/>
            </w:pPr>
            <w:r>
              <w:t>推导卡片2</w:t>
            </w:r>
          </w:p>
        </w:tc>
        <w:tc>
          <w:tcPr>
            <w:tcW w:w="2771" w:type="dxa"/>
          </w:tcPr>
          <w:p w14:paraId="57FC18EF">
            <w:pPr>
              <w:jc w:val="left"/>
            </w:pPr>
            <w:r>
              <w:t>👥 分组方案</w:t>
            </w:r>
          </w:p>
        </w:tc>
        <w:tc>
          <w:tcPr>
            <w:tcW w:w="2771" w:type="dxa"/>
          </w:tcPr>
          <w:p w14:paraId="165C76EE">
            <w:pPr>
              <w:jc w:val="left"/>
            </w:pPr>
            <w:r>
              <w:t>"默认4人一组，共7组" + 跨部门模式开关</w:t>
            </w:r>
          </w:p>
        </w:tc>
      </w:tr>
      <w:tr w14:paraId="57AE8CD5">
        <w:trPr>
          <w:jc w:val="center"/>
        </w:trPr>
        <w:tc>
          <w:tcPr>
            <w:tcW w:w="2771" w:type="dxa"/>
          </w:tcPr>
          <w:p w14:paraId="06F28F9C">
            <w:pPr>
              <w:jc w:val="left"/>
            </w:pPr>
            <w:r>
              <w:t>推导卡片3</w:t>
            </w:r>
          </w:p>
        </w:tc>
        <w:tc>
          <w:tcPr>
            <w:tcW w:w="2771" w:type="dxa"/>
          </w:tcPr>
          <w:p w14:paraId="2F8DE54A">
            <w:pPr>
              <w:jc w:val="left"/>
            </w:pPr>
            <w:r>
              <w:t>🏆 积分规则</w:t>
            </w:r>
          </w:p>
        </w:tc>
        <w:tc>
          <w:tcPr>
            <w:tcW w:w="2771" w:type="dxa"/>
          </w:tcPr>
          <w:p w14:paraId="01D64861">
            <w:pPr>
              <w:jc w:val="left"/>
            </w:pPr>
            <w:r>
              <w:t>"默认简化模式" + 当前环节活动名</w:t>
            </w:r>
          </w:p>
        </w:tc>
      </w:tr>
      <w:tr w14:paraId="183EB568">
        <w:trPr>
          <w:jc w:val="center"/>
        </w:trPr>
        <w:tc>
          <w:tcPr>
            <w:tcW w:w="2771" w:type="dxa"/>
          </w:tcPr>
          <w:p w14:paraId="51A7380B">
            <w:pPr>
              <w:jc w:val="left"/>
            </w:pPr>
            <w:r>
              <w:t>推导卡片4</w:t>
            </w:r>
          </w:p>
        </w:tc>
        <w:tc>
          <w:tcPr>
            <w:tcW w:w="2771" w:type="dxa"/>
          </w:tcPr>
          <w:p w14:paraId="356B423B">
            <w:pPr>
              <w:jc w:val="left"/>
            </w:pPr>
            <w:r>
              <w:t>💬 互动预设</w:t>
            </w:r>
          </w:p>
        </w:tc>
        <w:tc>
          <w:tcPr>
            <w:tcW w:w="2771" w:type="dxa"/>
          </w:tcPr>
          <w:p w14:paraId="39BD4FC4">
            <w:pPr>
              <w:jc w:val="left"/>
            </w:pPr>
            <w:r>
              <w:t>"已预填2个词云问题" + 预览</w:t>
            </w:r>
          </w:p>
        </w:tc>
      </w:tr>
      <w:tr w14:paraId="57758371">
        <w:trPr>
          <w:jc w:val="center"/>
        </w:trPr>
        <w:tc>
          <w:tcPr>
            <w:tcW w:w="2771" w:type="dxa"/>
          </w:tcPr>
          <w:p w14:paraId="7E6DBABE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0D2E3895">
            <w:pPr>
              <w:jc w:val="left"/>
            </w:pPr>
            <w:r>
              <w:t>微调按钮</w:t>
            </w:r>
          </w:p>
        </w:tc>
        <w:tc>
          <w:tcPr>
            <w:tcW w:w="2771" w:type="dxa"/>
          </w:tcPr>
          <w:p w14:paraId="7271B01D">
            <w:pPr>
              <w:jc w:val="left"/>
            </w:pPr>
            <w:r>
              <w:t>"自定义配置" → 展开详细设置（折叠式）</w:t>
            </w:r>
          </w:p>
        </w:tc>
      </w:tr>
      <w:tr w14:paraId="16327909">
        <w:trPr>
          <w:jc w:val="center"/>
        </w:trPr>
        <w:tc>
          <w:tcPr>
            <w:tcW w:w="2771" w:type="dxa"/>
          </w:tcPr>
          <w:p w14:paraId="6E044109">
            <w:pPr>
              <w:jc w:val="left"/>
            </w:pPr>
            <w:r>
              <w:t>底部</w:t>
            </w:r>
          </w:p>
        </w:tc>
        <w:tc>
          <w:tcPr>
            <w:tcW w:w="2771" w:type="dxa"/>
          </w:tcPr>
          <w:p w14:paraId="623749E2">
            <w:pPr>
              <w:jc w:val="left"/>
            </w:pPr>
            <w:r>
              <w:t>★ 一键开始</w:t>
            </w:r>
          </w:p>
        </w:tc>
        <w:tc>
          <w:tcPr>
            <w:tcW w:w="2771" w:type="dxa"/>
          </w:tcPr>
          <w:p w14:paraId="260482EC">
            <w:pPr>
              <w:jc w:val="left"/>
            </w:pPr>
            <w:r>
              <w:t>主按钮，点击直接进入现场流程</w:t>
            </w:r>
          </w:p>
        </w:tc>
      </w:tr>
    </w:tbl>
    <w:p w14:paraId="1E7678DD"/>
    <w:p w14:paraId="63CA0133">
      <w:r>
        <w:rPr>
          <w:b/>
        </w:rPr>
        <w:t>自动推导逻辑：</w:t>
      </w:r>
    </w:p>
    <w:p w14:paraId="3A038DB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选择方案后 → 系统自动推导：</w:t>
      </w:r>
      <w:r>
        <w:rPr>
          <w:rStyle w:val="165"/>
        </w:rPr>
        <w:br w:type="textWrapping"/>
      </w:r>
      <w:r>
        <w:rPr>
          <w:rStyle w:val="165"/>
        </w:rPr>
        <w:t xml:space="preserve">  ├── 签到配置：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自动生成签到二维码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预计人数 → 从方案 target_headcount 获取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签到表单字段 → 默认姓名+部门</w:t>
      </w:r>
      <w:r>
        <w:rPr>
          <w:rStyle w:val="165"/>
        </w:rPr>
        <w:br w:type="textWrapping"/>
      </w:r>
      <w:r>
        <w:rPr>
          <w:rStyle w:val="165"/>
        </w:rPr>
        <w:t xml:space="preserve">  ├── 分组方案：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默认4人一组（最常用）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组数 = ceil(预计人数 / 4)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如有部门数据 → 自动开启跨部门模式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如有上次分组 → 自动开启排除上次搭档</w:t>
      </w:r>
      <w:r>
        <w:rPr>
          <w:rStyle w:val="165"/>
        </w:rPr>
        <w:br w:type="textWrapping"/>
      </w:r>
      <w:r>
        <w:rPr>
          <w:rStyle w:val="165"/>
        </w:rPr>
        <w:t xml:space="preserve">  ├── 积分规则：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默认简化模式（只打总分）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团队列表 → 从分组方案自动生成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当前活动 → 从方案第一个体验环节获取</w:t>
      </w:r>
      <w:r>
        <w:rPr>
          <w:rStyle w:val="165"/>
        </w:rPr>
        <w:br w:type="textWrapping"/>
      </w:r>
      <w:r>
        <w:rPr>
          <w:rStyle w:val="165"/>
        </w:rPr>
        <w:t xml:space="preserve">  └── 互动预设：</w:t>
      </w:r>
      <w:r>
        <w:rPr>
          <w:rStyle w:val="165"/>
        </w:rPr>
        <w:br w:type="textWrapping"/>
      </w:r>
      <w:r>
        <w:rPr>
          <w:rStyle w:val="165"/>
        </w:rPr>
        <w:t xml:space="preserve">      ├── 词云问题1 → 从开场环节活动推导（如"用一个词描述你的期待"）</w:t>
      </w:r>
      <w:r>
        <w:rPr>
          <w:rStyle w:val="165"/>
        </w:rPr>
        <w:br w:type="textWrapping"/>
      </w:r>
      <w:r>
        <w:rPr>
          <w:rStyle w:val="165"/>
        </w:rPr>
        <w:t xml:space="preserve">      ├── 词云问题2 → 从复盘环节推导（如"用一个词总结今天的收获"）</w:t>
      </w:r>
      <w:r>
        <w:rPr>
          <w:rStyle w:val="165"/>
        </w:rPr>
        <w:br w:type="textWrapping"/>
      </w:r>
      <w:r>
        <w:rPr>
          <w:rStyle w:val="165"/>
        </w:rPr>
        <w:t xml:space="preserve">      └── 投票问题 → 如有明确决策环节则预填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推导结果以卡片形式展示 → 培训师可一键确认或展开微调</w:t>
      </w:r>
      <w:r>
        <w:rPr>
          <w:rStyle w:val="165"/>
        </w:rPr>
        <w:br w:type="textWrapping"/>
      </w:r>
    </w:p>
    <w:p w14:paraId="293D0477">
      <w:r>
        <w:rPr>
          <w:b/>
        </w:rPr>
        <w:t>交互流程：</w:t>
      </w:r>
    </w:p>
    <w:p w14:paraId="64AB916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选择模板 → 进入准备页</w:t>
      </w:r>
      <w:r>
        <w:rPr>
          <w:rStyle w:val="165"/>
        </w:rPr>
        <w:br w:type="textWrapping"/>
      </w:r>
      <w:r>
        <w:rPr>
          <w:rStyle w:val="165"/>
        </w:rPr>
        <w:t xml:space="preserve">  → 系统加载模板+方案数据（0.5s内）</w:t>
      </w:r>
      <w:r>
        <w:rPr>
          <w:rStyle w:val="165"/>
        </w:rPr>
        <w:br w:type="textWrapping"/>
      </w:r>
      <w:r>
        <w:rPr>
          <w:rStyle w:val="165"/>
        </w:rPr>
        <w:t xml:space="preserve">  → 根据模板类型自动推导配置项，以卡片展示</w:t>
      </w:r>
      <w:r>
        <w:rPr>
          <w:rStyle w:val="165"/>
        </w:rPr>
        <w:br w:type="textWrapping"/>
      </w:r>
      <w:r>
        <w:rPr>
          <w:rStyle w:val="165"/>
        </w:rPr>
        <w:t xml:space="preserve">  → 每个推导卡片显示：推导结果摘要 + "自定义"按钮</w:t>
      </w:r>
      <w:r>
        <w:rPr>
          <w:rStyle w:val="165"/>
        </w:rPr>
        <w:br w:type="textWrapping"/>
      </w:r>
      <w:r>
        <w:rPr>
          <w:rStyle w:val="165"/>
        </w:rPr>
        <w:t xml:space="preserve">  → 点击"自定义" → 展开该配置的详细设置（折叠式，不跳转页面）</w:t>
      </w:r>
      <w:r>
        <w:rPr>
          <w:rStyle w:val="165"/>
        </w:rPr>
        <w:br w:type="textWrapping"/>
      </w:r>
      <w:r>
        <w:rPr>
          <w:rStyle w:val="165"/>
        </w:rPr>
        <w:t xml:space="preserve">  → 培训师可逐项微调，也可直接点击"一键开始"</w:t>
      </w:r>
      <w:r>
        <w:rPr>
          <w:rStyle w:val="165"/>
        </w:rPr>
        <w:br w:type="textWrapping"/>
      </w:r>
      <w:r>
        <w:rPr>
          <w:rStyle w:val="165"/>
        </w:rPr>
        <w:t xml:space="preserve">  → 点击"一键开始"：</w:t>
      </w:r>
      <w:r>
        <w:rPr>
          <w:rStyle w:val="165"/>
        </w:rPr>
        <w:br w:type="textWrapping"/>
      </w:r>
      <w:r>
        <w:rPr>
          <w:rStyle w:val="165"/>
        </w:rPr>
        <w:t xml:space="preserve">     → 确认所有配置</w:t>
      </w:r>
      <w:r>
        <w:rPr>
          <w:rStyle w:val="165"/>
        </w:rPr>
        <w:br w:type="textWrapping"/>
      </w:r>
      <w:r>
        <w:rPr>
          <w:rStyle w:val="165"/>
        </w:rPr>
        <w:t xml:space="preserve">     → 创建 live_session（含 template_type）</w:t>
      </w:r>
      <w:r>
        <w:rPr>
          <w:rStyle w:val="165"/>
        </w:rPr>
        <w:br w:type="textWrapping"/>
      </w:r>
      <w:r>
        <w:rPr>
          <w:rStyle w:val="165"/>
        </w:rPr>
        <w:t xml:space="preserve">     → ★自动执行模板对应的初始化</w:t>
      </w:r>
      <w:r>
        <w:rPr>
          <w:rStyle w:val="165"/>
        </w:rPr>
        <w:br w:type="textWrapping"/>
      </w:r>
      <w:r>
        <w:rPr>
          <w:rStyle w:val="165"/>
        </w:rPr>
        <w:t xml:space="preserve">     → 进入现场流程页（L1极简视图）</w:t>
      </w:r>
      <w:r>
        <w:rPr>
          <w:rStyle w:val="165"/>
        </w:rPr>
        <w:br w:type="textWrapping"/>
      </w:r>
    </w:p>
    <w:p w14:paraId="2EBF3342">
      <w:r>
        <w:rPr>
          <w:b/>
        </w:rPr>
        <w:t>不同模板的自动准备项 ★v3.0模板升级：</w:t>
      </w:r>
    </w:p>
    <w:p w14:paraId="27319E39">
      <w:r>
        <w:rPr>
          <w:b/>
        </w:rPr>
        <w:t>企业培训模板：</w:t>
      </w:r>
    </w:p>
    <w:p w14:paraId="352A464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→ ✓ 签到二维码已生成</w:t>
      </w:r>
      <w:r>
        <w:rPr>
          <w:rStyle w:val="165"/>
        </w:rPr>
        <w:br w:type="textWrapping"/>
      </w:r>
      <w:r>
        <w:rPr>
          <w:rStyle w:val="165"/>
        </w:rPr>
        <w:t>→ ✓ 默认4人一组跨部门打乱</w:t>
      </w:r>
      <w:r>
        <w:rPr>
          <w:rStyle w:val="165"/>
        </w:rPr>
        <w:br w:type="textWrapping"/>
      </w:r>
      <w:r>
        <w:rPr>
          <w:rStyle w:val="165"/>
        </w:rPr>
        <w:t>→ ✓ 积分3队已建好</w:t>
      </w:r>
      <w:r>
        <w:rPr>
          <w:rStyle w:val="165"/>
        </w:rPr>
        <w:br w:type="textWrapping"/>
      </w:r>
      <w:r>
        <w:rPr>
          <w:rStyle w:val="165"/>
        </w:rPr>
        <w:t>→ ✓ 词云问题已预填</w:t>
      </w:r>
      <w:r>
        <w:rPr>
          <w:rStyle w:val="165"/>
        </w:rPr>
        <w:br w:type="textWrapping"/>
      </w:r>
    </w:p>
    <w:p w14:paraId="1D435CC9">
      <w:r>
        <w:rPr>
          <w:b/>
        </w:rPr>
        <w:t>团建活动模板：</w:t>
      </w:r>
    </w:p>
    <w:p w14:paraId="711945A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→ ✓ 签到二维码已生成</w:t>
      </w:r>
      <w:r>
        <w:rPr>
          <w:rStyle w:val="165"/>
        </w:rPr>
        <w:br w:type="textWrapping"/>
      </w:r>
      <w:r>
        <w:rPr>
          <w:rStyle w:val="165"/>
        </w:rPr>
        <w:t>→ ✓ 默认4人一组跨部门打乱</w:t>
      </w:r>
      <w:r>
        <w:rPr>
          <w:rStyle w:val="165"/>
        </w:rPr>
        <w:br w:type="textWrapping"/>
      </w:r>
      <w:r>
        <w:rPr>
          <w:rStyle w:val="165"/>
        </w:rPr>
        <w:t>→ ✓ 积分3队已建好</w:t>
      </w:r>
      <w:r>
        <w:rPr>
          <w:rStyle w:val="165"/>
        </w:rPr>
        <w:br w:type="textWrapping"/>
      </w:r>
      <w:r>
        <w:rPr>
          <w:rStyle w:val="165"/>
        </w:rPr>
        <w:t>→ ✓ 互动问题已预填</w:t>
      </w:r>
      <w:r>
        <w:rPr>
          <w:rStyle w:val="165"/>
        </w:rPr>
        <w:br w:type="textWrapping"/>
      </w:r>
    </w:p>
    <w:p w14:paraId="04489B7B">
      <w:r>
        <w:rPr>
          <w:b/>
        </w:rPr>
        <w:t>即兴演出模板：</w:t>
      </w:r>
    </w:p>
    <w:p w14:paraId="3A20114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→ ✓ 计时器已就绪</w:t>
      </w:r>
      <w:r>
        <w:rPr>
          <w:rStyle w:val="165"/>
        </w:rPr>
        <w:br w:type="textWrapping"/>
      </w:r>
      <w:r>
        <w:rPr>
          <w:rStyle w:val="165"/>
        </w:rPr>
        <w:t>→ ✓ 词库已加载（4个分类）</w:t>
      </w:r>
      <w:r>
        <w:rPr>
          <w:rStyle w:val="165"/>
        </w:rPr>
        <w:br w:type="textWrapping"/>
      </w:r>
      <w:r>
        <w:rPr>
          <w:rStyle w:val="165"/>
        </w:rPr>
        <w:t>→ ✓ 音效已就绪</w:t>
      </w:r>
      <w:r>
        <w:rPr>
          <w:rStyle w:val="165"/>
        </w:rPr>
        <w:br w:type="textWrapping"/>
      </w:r>
      <w:r>
        <w:rPr>
          <w:rStyle w:val="165"/>
        </w:rPr>
        <w:t>→ ✓ 签到二维码已生成</w:t>
      </w:r>
      <w:r>
        <w:rPr>
          <w:rStyle w:val="165"/>
        </w:rPr>
        <w:br w:type="textWrapping"/>
      </w:r>
    </w:p>
    <w:p w14:paraId="644FF0D7">
      <w:r>
        <w:rPr>
          <w:b/>
        </w:rPr>
        <w:t>即兴训练模板：</w:t>
      </w:r>
    </w:p>
    <w:p w14:paraId="4E5AB58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→ ✓ 计时器已就绪</w:t>
      </w:r>
      <w:r>
        <w:rPr>
          <w:rStyle w:val="165"/>
        </w:rPr>
        <w:br w:type="textWrapping"/>
      </w:r>
      <w:r>
        <w:rPr>
          <w:rStyle w:val="165"/>
        </w:rPr>
        <w:t>→ ✓ 词库已加载</w:t>
      </w:r>
      <w:r>
        <w:rPr>
          <w:rStyle w:val="165"/>
        </w:rPr>
        <w:br w:type="textWrapping"/>
      </w:r>
      <w:r>
        <w:rPr>
          <w:rStyle w:val="165"/>
        </w:rPr>
        <w:t>→ ✓ 音效已就绪</w:t>
      </w:r>
      <w:r>
        <w:rPr>
          <w:rStyle w:val="165"/>
        </w:rPr>
        <w:br w:type="textWrapping"/>
      </w:r>
      <w:r>
        <w:rPr>
          <w:rStyle w:val="165"/>
        </w:rPr>
        <w:t>→ （无预设流程，工具按需选择）</w:t>
      </w:r>
      <w:r>
        <w:rPr>
          <w:rStyle w:val="165"/>
        </w:rPr>
        <w:br w:type="textWrapping"/>
      </w:r>
    </w:p>
    <w:p w14:paraId="552E9278">
      <w:r>
        <w:rPr>
          <w:b/>
        </w:rPr>
        <w:t>从我的方案模板：</w:t>
      </w:r>
    </w:p>
    <w:p w14:paraId="0D88085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→ 根据方案数据自动推导所有配置项（同v3.0原有逻辑）</w:t>
      </w:r>
      <w:r>
        <w:rPr>
          <w:rStyle w:val="165"/>
        </w:rPr>
        <w:br w:type="textWrapping"/>
      </w:r>
      <w:r>
        <w:rPr>
          <w:rStyle w:val="165"/>
        </w:rPr>
        <w:t>→ ✓ 签到二维码已生成</w:t>
      </w:r>
      <w:r>
        <w:rPr>
          <w:rStyle w:val="165"/>
        </w:rPr>
        <w:br w:type="textWrapping"/>
      </w:r>
      <w:r>
        <w:rPr>
          <w:rStyle w:val="165"/>
        </w:rPr>
        <w:t>→ ✓ 分组方案已推导</w:t>
      </w:r>
      <w:r>
        <w:rPr>
          <w:rStyle w:val="165"/>
        </w:rPr>
        <w:br w:type="textWrapping"/>
      </w:r>
      <w:r>
        <w:rPr>
          <w:rStyle w:val="165"/>
        </w:rPr>
        <w:t>→ ✓ 积分规则已配置</w:t>
      </w:r>
      <w:r>
        <w:rPr>
          <w:rStyle w:val="165"/>
        </w:rPr>
        <w:br w:type="textWrapping"/>
      </w:r>
      <w:r>
        <w:rPr>
          <w:rStyle w:val="165"/>
        </w:rPr>
        <w:t>→ ✓ 互动预设已填写</w:t>
      </w:r>
      <w:r>
        <w:rPr>
          <w:rStyle w:val="165"/>
        </w:rPr>
        <w:br w:type="textWrapping"/>
      </w:r>
    </w:p>
    <w:p w14:paraId="5B31AF80">
      <w:r>
        <w:rPr>
          <w:b/>
        </w:rPr>
        <w:t>无方案场景：</w:t>
      </w:r>
    </w:p>
    <w:p w14:paraId="7141432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选择"无方案"进入现场模式</w:t>
      </w:r>
      <w:r>
        <w:rPr>
          <w:rStyle w:val="165"/>
        </w:rPr>
        <w:br w:type="textWrapping"/>
      </w:r>
      <w:r>
        <w:rPr>
          <w:rStyle w:val="165"/>
        </w:rPr>
        <w:t xml:space="preserve">  → 准备页展示通用默认配置：</w:t>
      </w:r>
      <w:r>
        <w:rPr>
          <w:rStyle w:val="165"/>
        </w:rPr>
        <w:br w:type="textWrapping"/>
      </w:r>
      <w:r>
        <w:rPr>
          <w:rStyle w:val="165"/>
        </w:rPr>
        <w:t xml:space="preserve">     ├── 签到：预计人数需手动输入</w:t>
      </w:r>
      <w:r>
        <w:rPr>
          <w:rStyle w:val="165"/>
        </w:rPr>
        <w:br w:type="textWrapping"/>
      </w:r>
      <w:r>
        <w:rPr>
          <w:rStyle w:val="165"/>
        </w:rPr>
        <w:t xml:space="preserve">     ├── 分组：需手动设置组数</w:t>
      </w:r>
      <w:r>
        <w:rPr>
          <w:rStyle w:val="165"/>
        </w:rPr>
        <w:br w:type="textWrapping"/>
      </w:r>
      <w:r>
        <w:rPr>
          <w:rStyle w:val="165"/>
        </w:rPr>
        <w:t xml:space="preserve">     ├── 积分：空白团队列表</w:t>
      </w:r>
      <w:r>
        <w:rPr>
          <w:rStyle w:val="165"/>
        </w:rPr>
        <w:br w:type="textWrapping"/>
      </w:r>
      <w:r>
        <w:rPr>
          <w:rStyle w:val="165"/>
        </w:rPr>
        <w:t xml:space="preserve">     └── 互动：空白问题列表</w:t>
      </w:r>
      <w:r>
        <w:rPr>
          <w:rStyle w:val="165"/>
        </w:rPr>
        <w:br w:type="textWrapping"/>
      </w:r>
      <w:r>
        <w:rPr>
          <w:rStyle w:val="165"/>
        </w:rPr>
        <w:t xml:space="preserve">  → 培训师手动填写后 → 点击"开始"</w:t>
      </w:r>
      <w:r>
        <w:rPr>
          <w:rStyle w:val="165"/>
        </w:rPr>
        <w:br w:type="textWrapping"/>
      </w:r>
    </w:p>
    <w:p w14:paraId="58B7903F">
      <w:r>
        <w:rPr>
          <w:b/>
        </w:rPr>
        <w:t>v3.0升级说明：</w:t>
      </w:r>
    </w:p>
    <w:p w14:paraId="03705B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新增现场准备页，是"自动推导"原则的核心落地</w:t>
      </w:r>
    </w:p>
    <w:p w14:paraId="3FA5E4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培训师不再需要在现场手动逐项配置</w:t>
      </w:r>
    </w:p>
    <w:p w14:paraId="2C397A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"一键开始"极大降低现场准备的心智负担和时间成本</w:t>
      </w:r>
    </w:p>
    <w:p w14:paraId="792D2F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★v3.0模板升级：不同模板类型展示不同的自动准备项，即兴场景侧重计时/词库/音效</w:t>
      </w:r>
    </w:p>
    <w:p w14:paraId="756739E3">
      <w:pPr>
        <w:pStyle w:val="169"/>
        <w:pBdr>
          <w:top w:val="single" w:color="CCCCCC" w:sz="8" w:space="0"/>
        </w:pBdr>
        <w:spacing w:after="240"/>
      </w:pPr>
    </w:p>
    <w:p w14:paraId="5AF0A19D">
      <w:pPr>
        <w:pStyle w:val="6"/>
      </w:pPr>
      <w:r>
        <w:t>4.4.3 现场流程页（核心页面详细规范）★ v3.0重写</w:t>
      </w:r>
    </w:p>
    <w:p w14:paraId="3097D825">
      <w:r>
        <w:rPr>
          <w:b/>
        </w:rPr>
        <w:t>页面描述：</w:t>
      </w:r>
      <w:r>
        <w:t xml:space="preserve"> 现场模式的核心页面，展示当前环节的极简信息，提供手势操作和指令面板入口。所有设计遵循"拇指区优先"和"信息密度分层"原则。</w:t>
      </w:r>
    </w:p>
    <w:p w14:paraId="180D3F29">
      <w:r>
        <w:rPr>
          <w:b/>
        </w:rPr>
        <w:t>页面布局（v3.0重构）：</w:t>
      </w:r>
    </w:p>
    <w:p w14:paraId="02536D1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[只读区域 - 上部2/3]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盲人方阵                       │  ← 当前环节名（大字）</w:t>
      </w:r>
      <w:r>
        <w:rPr>
          <w:rStyle w:val="165"/>
        </w:rPr>
        <w:br w:type="textWrapping"/>
      </w:r>
      <w:r>
        <w:rPr>
          <w:rStyle w:val="165"/>
        </w:rPr>
        <w:t>│  ⏱ 12:35                       │  ← 倒计时（实时更新）</w:t>
      </w:r>
      <w:r>
        <w:rPr>
          <w:rStyle w:val="165"/>
        </w:rPr>
        <w:br w:type="textWrapping"/>
      </w:r>
      <w:r>
        <w:rPr>
          <w:rStyle w:val="165"/>
        </w:rPr>
        <w:t>│  ●●●○○ 体验活动 2/5            │  ← 进度指示器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─────────────────────────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📋 规则要点                     │</w:t>
      </w:r>
      <w:r>
        <w:rPr>
          <w:rStyle w:val="165"/>
        </w:rPr>
        <w:br w:type="textWrapping"/>
      </w:r>
      <w:r>
        <w:rPr>
          <w:rStyle w:val="165"/>
        </w:rPr>
        <w:t>│  · 团队在蒙眼条件下完成方阵      │  ← L1级：1-3条要点摘要</w:t>
      </w:r>
      <w:r>
        <w:rPr>
          <w:rStyle w:val="165"/>
        </w:rPr>
        <w:br w:type="textWrapping"/>
      </w:r>
      <w:r>
        <w:rPr>
          <w:rStyle w:val="165"/>
        </w:rPr>
        <w:t>│  · 不允许摘下眼罩               │</w:t>
      </w:r>
      <w:r>
        <w:rPr>
          <w:rStyle w:val="165"/>
        </w:rPr>
        <w:br w:type="textWrapping"/>
      </w:r>
      <w:r>
        <w:rPr>
          <w:rStyle w:val="165"/>
        </w:rPr>
        <w:t>│  · 15分钟内完成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─────────────────────────      │</w:t>
      </w:r>
      <w:r>
        <w:rPr>
          <w:rStyle w:val="165"/>
        </w:rPr>
        <w:br w:type="textWrapping"/>
      </w:r>
      <w:r>
        <w:rPr>
          <w:rStyle w:val="165"/>
        </w:rPr>
        <w:t>│  💡 下一环节：复盘引导 · 20min   │  ← 进度提示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[拇指区 - 下部1/3]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◀ 上一环节     下一环节 ▶       │  ← 导航（右滑手势也可触发）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⌘                       │  ← 指令面板触发按钮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└─────────────────────────────────┘</w:t>
      </w:r>
      <w:r>
        <w:rPr>
          <w:rStyle w:val="165"/>
        </w:rPr>
        <w:br w:type="textWrapping"/>
      </w:r>
    </w:p>
    <w:p w14:paraId="2F51DF36">
      <w:r>
        <w:rPr>
          <w:b/>
        </w:rPr>
        <w:t>页面元素详细说明：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9DECDFE">
        <w:trPr>
          <w:jc w:val="center"/>
        </w:trPr>
        <w:tc>
          <w:tcPr>
            <w:tcW w:w="2078" w:type="dxa"/>
            <w:shd w:val="clear" w:color="auto" w:fill="F2F2F2"/>
          </w:tcPr>
          <w:p w14:paraId="3C8C41A7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078" w:type="dxa"/>
            <w:shd w:val="clear" w:color="auto" w:fill="F2F2F2"/>
          </w:tcPr>
          <w:p w14:paraId="2CF220D8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078" w:type="dxa"/>
            <w:shd w:val="clear" w:color="auto" w:fill="F2F2F2"/>
          </w:tcPr>
          <w:p w14:paraId="4E3EA3D7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2078" w:type="dxa"/>
            <w:shd w:val="clear" w:color="auto" w:fill="F2F2F2"/>
          </w:tcPr>
          <w:p w14:paraId="16D47DFD">
            <w:pPr>
              <w:jc w:val="left"/>
            </w:pPr>
            <w:r>
              <w:rPr>
                <w:b/>
              </w:rPr>
              <w:t>交互</w:t>
            </w:r>
          </w:p>
        </w:tc>
      </w:tr>
      <w:tr w14:paraId="69CE0E3A">
        <w:trPr>
          <w:jc w:val="center"/>
        </w:trPr>
        <w:tc>
          <w:tcPr>
            <w:tcW w:w="2078" w:type="dxa"/>
          </w:tcPr>
          <w:p w14:paraId="52A1A3A7">
            <w:pPr>
              <w:jc w:val="left"/>
            </w:pPr>
            <w:r>
              <w:t>顶部只读区</w:t>
            </w:r>
          </w:p>
        </w:tc>
        <w:tc>
          <w:tcPr>
            <w:tcW w:w="2078" w:type="dxa"/>
          </w:tcPr>
          <w:p w14:paraId="55836EC1">
            <w:pPr>
              <w:jc w:val="left"/>
            </w:pPr>
            <w:r>
              <w:t>环节名</w:t>
            </w:r>
          </w:p>
        </w:tc>
        <w:tc>
          <w:tcPr>
            <w:tcW w:w="2078" w:type="dxa"/>
          </w:tcPr>
          <w:p w14:paraId="6FD7CEA8">
            <w:pPr>
              <w:jc w:val="left"/>
            </w:pPr>
            <w:r>
              <w:t>当前环节的活动名称，大字展示</w:t>
            </w:r>
          </w:p>
        </w:tc>
        <w:tc>
          <w:tcPr>
            <w:tcW w:w="2078" w:type="dxa"/>
          </w:tcPr>
          <w:p w14:paraId="07B7D1BC">
            <w:pPr>
              <w:jc w:val="left"/>
            </w:pPr>
            <w:r>
              <w:t>只读</w:t>
            </w:r>
          </w:p>
        </w:tc>
      </w:tr>
      <w:tr w14:paraId="73E16460">
        <w:trPr>
          <w:jc w:val="center"/>
        </w:trPr>
        <w:tc>
          <w:tcPr>
            <w:tcW w:w="2078" w:type="dxa"/>
          </w:tcPr>
          <w:p w14:paraId="7E0416CF">
            <w:pPr>
              <w:jc w:val="left"/>
            </w:pPr>
            <w:r>
              <w:t>顶部只读区</w:t>
            </w:r>
          </w:p>
        </w:tc>
        <w:tc>
          <w:tcPr>
            <w:tcW w:w="2078" w:type="dxa"/>
          </w:tcPr>
          <w:p w14:paraId="49A57832">
            <w:pPr>
              <w:jc w:val="left"/>
            </w:pPr>
            <w:r>
              <w:t>计时器</w:t>
            </w:r>
          </w:p>
        </w:tc>
        <w:tc>
          <w:tcPr>
            <w:tcW w:w="2078" w:type="dxa"/>
          </w:tcPr>
          <w:p w14:paraId="1D186398">
            <w:pPr>
              <w:jc w:val="left"/>
            </w:pPr>
            <w:r>
              <w:t>倒计时显示，格式MM:SS</w:t>
            </w:r>
          </w:p>
        </w:tc>
        <w:tc>
          <w:tcPr>
            <w:tcW w:w="2078" w:type="dxa"/>
          </w:tcPr>
          <w:p w14:paraId="4D4C64CC">
            <w:pPr>
              <w:jc w:val="left"/>
            </w:pPr>
            <w:r>
              <w:t>双击→延时5分钟</w:t>
            </w:r>
          </w:p>
        </w:tc>
      </w:tr>
      <w:tr w14:paraId="54E16307">
        <w:trPr>
          <w:jc w:val="center"/>
        </w:trPr>
        <w:tc>
          <w:tcPr>
            <w:tcW w:w="2078" w:type="dxa"/>
          </w:tcPr>
          <w:p w14:paraId="12B914B4">
            <w:pPr>
              <w:jc w:val="left"/>
            </w:pPr>
            <w:r>
              <w:t>顶部只读区</w:t>
            </w:r>
          </w:p>
        </w:tc>
        <w:tc>
          <w:tcPr>
            <w:tcW w:w="2078" w:type="dxa"/>
          </w:tcPr>
          <w:p w14:paraId="5634FAAD">
            <w:pPr>
              <w:jc w:val="left"/>
            </w:pPr>
            <w:r>
              <w:t>进度指示器</w:t>
            </w:r>
          </w:p>
        </w:tc>
        <w:tc>
          <w:tcPr>
            <w:tcW w:w="2078" w:type="dxa"/>
          </w:tcPr>
          <w:p w14:paraId="4228DD35">
            <w:pPr>
              <w:jc w:val="left"/>
            </w:pPr>
            <w:r>
              <w:t>圆点+环节序号+环节类型</w:t>
            </w:r>
          </w:p>
        </w:tc>
        <w:tc>
          <w:tcPr>
            <w:tcW w:w="2078" w:type="dxa"/>
          </w:tcPr>
          <w:p w14:paraId="381B543E">
            <w:pPr>
              <w:jc w:val="left"/>
            </w:pPr>
            <w:r>
              <w:t>只读</w:t>
            </w:r>
          </w:p>
        </w:tc>
      </w:tr>
      <w:tr w14:paraId="29A9A2E7">
        <w:trPr>
          <w:jc w:val="center"/>
        </w:trPr>
        <w:tc>
          <w:tcPr>
            <w:tcW w:w="2078" w:type="dxa"/>
          </w:tcPr>
          <w:p w14:paraId="74D00010">
            <w:pPr>
              <w:jc w:val="left"/>
            </w:pPr>
            <w:r>
              <w:t>中部只读区</w:t>
            </w:r>
          </w:p>
        </w:tc>
        <w:tc>
          <w:tcPr>
            <w:tcW w:w="2078" w:type="dxa"/>
          </w:tcPr>
          <w:p w14:paraId="24CB0726">
            <w:pPr>
              <w:jc w:val="left"/>
            </w:pPr>
            <w:r>
              <w:t>规则要点</w:t>
            </w:r>
          </w:p>
        </w:tc>
        <w:tc>
          <w:tcPr>
            <w:tcW w:w="2078" w:type="dxa"/>
          </w:tcPr>
          <w:p w14:paraId="2218FBD9">
            <w:pPr>
              <w:jc w:val="left"/>
            </w:pPr>
            <w:r>
              <w:t>1-3条关键要点摘要（L1级）</w:t>
            </w:r>
          </w:p>
        </w:tc>
        <w:tc>
          <w:tcPr>
            <w:tcW w:w="2078" w:type="dxa"/>
          </w:tcPr>
          <w:p w14:paraId="2412B7E5">
            <w:pPr>
              <w:jc w:val="left"/>
            </w:pPr>
            <w:r>
              <w:t>点击→展开L2完整规则</w:t>
            </w:r>
          </w:p>
        </w:tc>
      </w:tr>
      <w:tr w14:paraId="060BD03B">
        <w:trPr>
          <w:jc w:val="center"/>
        </w:trPr>
        <w:tc>
          <w:tcPr>
            <w:tcW w:w="2078" w:type="dxa"/>
          </w:tcPr>
          <w:p w14:paraId="2C5BBF98">
            <w:pPr>
              <w:jc w:val="left"/>
            </w:pPr>
            <w:r>
              <w:t>中部只读区</w:t>
            </w:r>
          </w:p>
        </w:tc>
        <w:tc>
          <w:tcPr>
            <w:tcW w:w="2078" w:type="dxa"/>
          </w:tcPr>
          <w:p w14:paraId="1CC1C342">
            <w:pPr>
              <w:jc w:val="left"/>
            </w:pPr>
            <w:r>
              <w:t>进度提示</w:t>
            </w:r>
          </w:p>
        </w:tc>
        <w:tc>
          <w:tcPr>
            <w:tcW w:w="2078" w:type="dxa"/>
          </w:tcPr>
          <w:p w14:paraId="46502D7C">
            <w:pPr>
              <w:jc w:val="left"/>
            </w:pPr>
            <w:r>
              <w:t>下一环节名+预计时长</w:t>
            </w:r>
          </w:p>
        </w:tc>
        <w:tc>
          <w:tcPr>
            <w:tcW w:w="2078" w:type="dxa"/>
          </w:tcPr>
          <w:p w14:paraId="22A7543F">
            <w:pPr>
              <w:jc w:val="left"/>
            </w:pPr>
            <w:r>
              <w:t>只读</w:t>
            </w:r>
          </w:p>
        </w:tc>
      </w:tr>
      <w:tr w14:paraId="7991B55B">
        <w:trPr>
          <w:jc w:val="center"/>
        </w:trPr>
        <w:tc>
          <w:tcPr>
            <w:tcW w:w="2078" w:type="dxa"/>
          </w:tcPr>
          <w:p w14:paraId="5ABFC0F2">
            <w:pPr>
              <w:jc w:val="left"/>
            </w:pPr>
            <w:r>
              <w:t>底部拇指区</w:t>
            </w:r>
          </w:p>
        </w:tc>
        <w:tc>
          <w:tcPr>
            <w:tcW w:w="2078" w:type="dxa"/>
          </w:tcPr>
          <w:p w14:paraId="3FA394E1">
            <w:pPr>
              <w:jc w:val="left"/>
            </w:pPr>
            <w:r>
              <w:t>上一环节按钮</w:t>
            </w:r>
          </w:p>
        </w:tc>
        <w:tc>
          <w:tcPr>
            <w:tcW w:w="2078" w:type="dxa"/>
          </w:tcPr>
          <w:p w14:paraId="0EAEE167">
            <w:pPr>
              <w:jc w:val="left"/>
            </w:pPr>
            <w:r>
              <w:t>左箭头</w:t>
            </w:r>
          </w:p>
        </w:tc>
        <w:tc>
          <w:tcPr>
            <w:tcW w:w="2078" w:type="dxa"/>
          </w:tcPr>
          <w:p w14:paraId="1309792E">
            <w:pPr>
              <w:jc w:val="left"/>
            </w:pPr>
            <w:r>
              <w:t>点击→回退，左滑手势也可触发</w:t>
            </w:r>
          </w:p>
        </w:tc>
      </w:tr>
      <w:tr w14:paraId="19A74E7D">
        <w:trPr>
          <w:jc w:val="center"/>
        </w:trPr>
        <w:tc>
          <w:tcPr>
            <w:tcW w:w="2078" w:type="dxa"/>
          </w:tcPr>
          <w:p w14:paraId="354A8525">
            <w:pPr>
              <w:jc w:val="left"/>
            </w:pPr>
            <w:r>
              <w:t>底部拇指区</w:t>
            </w:r>
          </w:p>
        </w:tc>
        <w:tc>
          <w:tcPr>
            <w:tcW w:w="2078" w:type="dxa"/>
          </w:tcPr>
          <w:p w14:paraId="6E13D066">
            <w:pPr>
              <w:jc w:val="left"/>
            </w:pPr>
            <w:r>
              <w:t>下一环节按钮</w:t>
            </w:r>
          </w:p>
        </w:tc>
        <w:tc>
          <w:tcPr>
            <w:tcW w:w="2078" w:type="dxa"/>
          </w:tcPr>
          <w:p w14:paraId="67F3736D">
            <w:pPr>
              <w:jc w:val="left"/>
            </w:pPr>
            <w:r>
              <w:t>右箭头</w:t>
            </w:r>
          </w:p>
        </w:tc>
        <w:tc>
          <w:tcPr>
            <w:tcW w:w="2078" w:type="dxa"/>
          </w:tcPr>
          <w:p w14:paraId="18AEAED3">
            <w:pPr>
              <w:jc w:val="left"/>
            </w:pPr>
            <w:r>
              <w:t>点击→推进，右滑手势也可触发</w:t>
            </w:r>
          </w:p>
        </w:tc>
      </w:tr>
      <w:tr w14:paraId="0D149F13">
        <w:trPr>
          <w:jc w:val="center"/>
        </w:trPr>
        <w:tc>
          <w:tcPr>
            <w:tcW w:w="2078" w:type="dxa"/>
          </w:tcPr>
          <w:p w14:paraId="2F8E6299">
            <w:pPr>
              <w:jc w:val="left"/>
            </w:pPr>
            <w:r>
              <w:t>底部拇指区</w:t>
            </w:r>
          </w:p>
        </w:tc>
        <w:tc>
          <w:tcPr>
            <w:tcW w:w="2078" w:type="dxa"/>
          </w:tcPr>
          <w:p w14:paraId="2E70AD3D">
            <w:pPr>
              <w:jc w:val="left"/>
            </w:pPr>
            <w:r>
              <w:t>⌘按钮</w:t>
            </w:r>
          </w:p>
        </w:tc>
        <w:tc>
          <w:tcPr>
            <w:tcW w:w="2078" w:type="dxa"/>
          </w:tcPr>
          <w:p w14:paraId="5EEA4F9C">
            <w:pPr>
              <w:jc w:val="left"/>
            </w:pPr>
            <w:r>
              <w:t>指令面板触发</w:t>
            </w:r>
          </w:p>
        </w:tc>
        <w:tc>
          <w:tcPr>
            <w:tcW w:w="2078" w:type="dxa"/>
          </w:tcPr>
          <w:p w14:paraId="76BBC2DC">
            <w:pPr>
              <w:jc w:val="left"/>
            </w:pPr>
            <w:r>
              <w:t>点击/上滑→弹出指令面板</w:t>
            </w:r>
          </w:p>
        </w:tc>
      </w:tr>
    </w:tbl>
    <w:p w14:paraId="70E8E77B"/>
    <w:p w14:paraId="6CD632DC">
      <w:r>
        <w:rPr>
          <w:b/>
        </w:rPr>
        <w:t>2秒手势在此页面的映射：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EDC2837">
        <w:trPr>
          <w:jc w:val="center"/>
        </w:trPr>
        <w:tc>
          <w:tcPr>
            <w:tcW w:w="2078" w:type="dxa"/>
            <w:shd w:val="clear" w:color="auto" w:fill="F2F2F2"/>
          </w:tcPr>
          <w:p w14:paraId="0688FB0C">
            <w:pPr>
              <w:jc w:val="left"/>
            </w:pPr>
            <w:r>
              <w:rPr>
                <w:b/>
              </w:rPr>
              <w:t>手势</w:t>
            </w:r>
          </w:p>
        </w:tc>
        <w:tc>
          <w:tcPr>
            <w:tcW w:w="2078" w:type="dxa"/>
            <w:shd w:val="clear" w:color="auto" w:fill="F2F2F2"/>
          </w:tcPr>
          <w:p w14:paraId="69C523FD">
            <w:pPr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2078" w:type="dxa"/>
            <w:shd w:val="clear" w:color="auto" w:fill="F2F2F2"/>
          </w:tcPr>
          <w:p w14:paraId="28320966">
            <w:pPr>
              <w:jc w:val="left"/>
            </w:pPr>
            <w:r>
              <w:rPr>
                <w:b/>
              </w:rPr>
              <w:t>视觉反馈</w:t>
            </w:r>
          </w:p>
        </w:tc>
        <w:tc>
          <w:tcPr>
            <w:tcW w:w="2078" w:type="dxa"/>
            <w:shd w:val="clear" w:color="auto" w:fill="F2F2F2"/>
          </w:tcPr>
          <w:p w14:paraId="7A2854D1">
            <w:pPr>
              <w:jc w:val="left"/>
            </w:pPr>
            <w:r>
              <w:rPr>
                <w:b/>
              </w:rPr>
              <w:t>触觉反馈</w:t>
            </w:r>
          </w:p>
        </w:tc>
      </w:tr>
      <w:tr w14:paraId="12CFC707">
        <w:trPr>
          <w:jc w:val="center"/>
        </w:trPr>
        <w:tc>
          <w:tcPr>
            <w:tcW w:w="2078" w:type="dxa"/>
          </w:tcPr>
          <w:p w14:paraId="1C5B1F90">
            <w:pPr>
              <w:jc w:val="left"/>
            </w:pPr>
            <w:r>
              <w:t>右滑（中下部）</w:t>
            </w:r>
          </w:p>
        </w:tc>
        <w:tc>
          <w:tcPr>
            <w:tcW w:w="2078" w:type="dxa"/>
          </w:tcPr>
          <w:p w14:paraId="774C51F3">
            <w:pPr>
              <w:jc w:val="left"/>
            </w:pPr>
            <w:r>
              <w:t>推进下一环节</w:t>
            </w:r>
          </w:p>
        </w:tc>
        <w:tc>
          <w:tcPr>
            <w:tcW w:w="2078" w:type="dxa"/>
          </w:tcPr>
          <w:p w14:paraId="4F5394AA">
            <w:pPr>
              <w:jc w:val="left"/>
            </w:pPr>
            <w:r>
              <w:t>环节卡片向左滑出，新环节从右滑入</w:t>
            </w:r>
          </w:p>
        </w:tc>
        <w:tc>
          <w:tcPr>
            <w:tcW w:w="2078" w:type="dxa"/>
          </w:tcPr>
          <w:p w14:paraId="66D4D9EC">
            <w:pPr>
              <w:jc w:val="left"/>
            </w:pPr>
            <w:r>
              <w:t>轻振动</w:t>
            </w:r>
          </w:p>
        </w:tc>
      </w:tr>
      <w:tr w14:paraId="1FA769CF">
        <w:trPr>
          <w:jc w:val="center"/>
        </w:trPr>
        <w:tc>
          <w:tcPr>
            <w:tcW w:w="2078" w:type="dxa"/>
          </w:tcPr>
          <w:p w14:paraId="5ACC50E9">
            <w:pPr>
              <w:jc w:val="left"/>
            </w:pPr>
            <w:r>
              <w:t>左滑（中下部）</w:t>
            </w:r>
          </w:p>
        </w:tc>
        <w:tc>
          <w:tcPr>
            <w:tcW w:w="2078" w:type="dxa"/>
          </w:tcPr>
          <w:p w14:paraId="7E5A95AE">
            <w:pPr>
              <w:jc w:val="left"/>
            </w:pPr>
            <w:r>
              <w:t>回退上一环节</w:t>
            </w:r>
          </w:p>
        </w:tc>
        <w:tc>
          <w:tcPr>
            <w:tcW w:w="2078" w:type="dxa"/>
          </w:tcPr>
          <w:p w14:paraId="342A0E23">
            <w:pPr>
              <w:jc w:val="left"/>
            </w:pPr>
            <w:r>
              <w:t>环节卡片向右滑出，旧环节从左滑入</w:t>
            </w:r>
          </w:p>
        </w:tc>
        <w:tc>
          <w:tcPr>
            <w:tcW w:w="2078" w:type="dxa"/>
          </w:tcPr>
          <w:p w14:paraId="1D3963C9">
            <w:pPr>
              <w:jc w:val="left"/>
            </w:pPr>
            <w:r>
              <w:t>轻振动</w:t>
            </w:r>
          </w:p>
        </w:tc>
      </w:tr>
      <w:tr w14:paraId="20B3A2F4">
        <w:trPr>
          <w:jc w:val="center"/>
        </w:trPr>
        <w:tc>
          <w:tcPr>
            <w:tcW w:w="2078" w:type="dxa"/>
          </w:tcPr>
          <w:p w14:paraId="50901D65">
            <w:pPr>
              <w:jc w:val="left"/>
            </w:pPr>
            <w:r>
              <w:t>双击计时器</w:t>
            </w:r>
          </w:p>
        </w:tc>
        <w:tc>
          <w:tcPr>
            <w:tcW w:w="2078" w:type="dxa"/>
          </w:tcPr>
          <w:p w14:paraId="45736A94">
            <w:pPr>
              <w:jc w:val="left"/>
            </w:pPr>
            <w:r>
              <w:t>延时5分钟</w:t>
            </w:r>
          </w:p>
        </w:tc>
        <w:tc>
          <w:tcPr>
            <w:tcW w:w="2078" w:type="dxa"/>
          </w:tcPr>
          <w:p w14:paraId="28701AB9">
            <w:pPr>
              <w:jc w:val="left"/>
            </w:pPr>
            <w:r>
              <w:t>计时器数字跳动+5min，蓝色闪烁</w:t>
            </w:r>
          </w:p>
        </w:tc>
        <w:tc>
          <w:tcPr>
            <w:tcW w:w="2078" w:type="dxa"/>
          </w:tcPr>
          <w:p w14:paraId="761591CF">
            <w:pPr>
              <w:jc w:val="left"/>
            </w:pPr>
            <w:r>
              <w:t>双振动</w:t>
            </w:r>
          </w:p>
        </w:tc>
      </w:tr>
      <w:tr w14:paraId="05A3735C">
        <w:trPr>
          <w:jc w:val="center"/>
        </w:trPr>
        <w:tc>
          <w:tcPr>
            <w:tcW w:w="2078" w:type="dxa"/>
          </w:tcPr>
          <w:p w14:paraId="615AD92B">
            <w:pPr>
              <w:jc w:val="left"/>
            </w:pPr>
            <w:r>
              <w:t>长按⌘按钮</w:t>
            </w:r>
          </w:p>
        </w:tc>
        <w:tc>
          <w:tcPr>
            <w:tcW w:w="2078" w:type="dxa"/>
          </w:tcPr>
          <w:p w14:paraId="1BA1684A">
            <w:pPr>
              <w:jc w:val="left"/>
            </w:pPr>
            <w:r>
              <w:t>第一队+1分</w:t>
            </w:r>
          </w:p>
        </w:tc>
        <w:tc>
          <w:tcPr>
            <w:tcW w:w="2078" w:type="dxa"/>
          </w:tcPr>
          <w:p w14:paraId="47D499FD">
            <w:pPr>
              <w:jc w:val="left"/>
            </w:pPr>
            <w:r>
              <w:t>浮动+1动画从按钮上浮</w:t>
            </w:r>
          </w:p>
        </w:tc>
        <w:tc>
          <w:tcPr>
            <w:tcW w:w="2078" w:type="dxa"/>
          </w:tcPr>
          <w:p w14:paraId="590B6EEA">
            <w:pPr>
              <w:jc w:val="left"/>
            </w:pPr>
            <w:r>
              <w:t>确认振动</w:t>
            </w:r>
          </w:p>
        </w:tc>
      </w:tr>
      <w:tr w14:paraId="7452E7BB">
        <w:trPr>
          <w:jc w:val="center"/>
        </w:trPr>
        <w:tc>
          <w:tcPr>
            <w:tcW w:w="2078" w:type="dxa"/>
          </w:tcPr>
          <w:p w14:paraId="19D0B34F">
            <w:pPr>
              <w:jc w:val="left"/>
            </w:pPr>
            <w:r>
              <w:t>摇一摇</w:t>
            </w:r>
          </w:p>
        </w:tc>
        <w:tc>
          <w:tcPr>
            <w:tcW w:w="2078" w:type="dxa"/>
          </w:tcPr>
          <w:p w14:paraId="04981494">
            <w:pPr>
              <w:jc w:val="left"/>
            </w:pPr>
            <w:r>
              <w:t>随机分组</w:t>
            </w:r>
          </w:p>
        </w:tc>
        <w:tc>
          <w:tcPr>
            <w:tcW w:w="2078" w:type="dxa"/>
          </w:tcPr>
          <w:p w14:paraId="6666F32D">
            <w:pPr>
              <w:jc w:val="left"/>
            </w:pPr>
            <w:r>
              <w:t>分组结果卡片弹出</w:t>
            </w:r>
          </w:p>
        </w:tc>
        <w:tc>
          <w:tcPr>
            <w:tcW w:w="2078" w:type="dxa"/>
          </w:tcPr>
          <w:p w14:paraId="4DBBDA3D">
            <w:pPr>
              <w:jc w:val="left"/>
            </w:pPr>
            <w:r>
              <w:t>连续短振动</w:t>
            </w:r>
          </w:p>
        </w:tc>
      </w:tr>
      <w:tr w14:paraId="792407DF">
        <w:trPr>
          <w:jc w:val="center"/>
        </w:trPr>
        <w:tc>
          <w:tcPr>
            <w:tcW w:w="2078" w:type="dxa"/>
          </w:tcPr>
          <w:p w14:paraId="62917DFB">
            <w:pPr>
              <w:jc w:val="left"/>
            </w:pPr>
            <w:r>
              <w:t>双指点击</w:t>
            </w:r>
          </w:p>
        </w:tc>
        <w:tc>
          <w:tcPr>
            <w:tcW w:w="2078" w:type="dxa"/>
          </w:tcPr>
          <w:p w14:paraId="073187AA">
            <w:pPr>
              <w:jc w:val="left"/>
            </w:pPr>
            <w:r>
              <w:t>截图保存</w:t>
            </w:r>
          </w:p>
        </w:tc>
        <w:tc>
          <w:tcPr>
            <w:tcW w:w="2078" w:type="dxa"/>
          </w:tcPr>
          <w:p w14:paraId="28FF1027">
            <w:pPr>
              <w:jc w:val="left"/>
            </w:pPr>
            <w:r>
              <w:t>截图音效+Toast"已保存"</w:t>
            </w:r>
          </w:p>
        </w:tc>
        <w:tc>
          <w:tcPr>
            <w:tcW w:w="2078" w:type="dxa"/>
          </w:tcPr>
          <w:p w14:paraId="0588CB65">
            <w:pPr>
              <w:jc w:val="left"/>
            </w:pPr>
            <w:r>
              <w:t>无</w:t>
            </w:r>
          </w:p>
        </w:tc>
      </w:tr>
    </w:tbl>
    <w:p w14:paraId="4F28E9B6"/>
    <w:p w14:paraId="1BD74C75">
      <w:r>
        <w:rPr>
          <w:b/>
        </w:rPr>
        <w:t>环节切换动画规范：</w:t>
      </w:r>
    </w:p>
    <w:p w14:paraId="54DA08D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右滑推进下一环节：</w:t>
      </w:r>
      <w:r>
        <w:rPr>
          <w:rStyle w:val="165"/>
        </w:rPr>
        <w:br w:type="textWrapping"/>
      </w:r>
      <w:r>
        <w:rPr>
          <w:rStyle w:val="165"/>
        </w:rPr>
        <w:t xml:space="preserve">  → 当前环节卡片向左滑出（0.3s ease-out）</w:t>
      </w:r>
      <w:r>
        <w:rPr>
          <w:rStyle w:val="165"/>
        </w:rPr>
        <w:br w:type="textWrapping"/>
      </w:r>
      <w:r>
        <w:rPr>
          <w:rStyle w:val="165"/>
        </w:rPr>
        <w:t xml:space="preserve">  → 新环节卡片从右侧滑入（0.3s ease-out）</w:t>
      </w:r>
      <w:r>
        <w:rPr>
          <w:rStyle w:val="165"/>
        </w:rPr>
        <w:br w:type="textWrapping"/>
      </w:r>
      <w:r>
        <w:rPr>
          <w:rStyle w:val="165"/>
        </w:rPr>
        <w:t xml:space="preserve">  → 计时器重置为新环节时长</w:t>
      </w:r>
      <w:r>
        <w:rPr>
          <w:rStyle w:val="165"/>
        </w:rPr>
        <w:br w:type="textWrapping"/>
      </w:r>
      <w:r>
        <w:rPr>
          <w:rStyle w:val="165"/>
        </w:rPr>
        <w:t xml:space="preserve">  → 规则要点平滑切换为新环节内容</w:t>
      </w:r>
      <w:r>
        <w:rPr>
          <w:rStyle w:val="165"/>
        </w:rPr>
        <w:br w:type="textWrapping"/>
      </w:r>
      <w:r>
        <w:rPr>
          <w:rStyle w:val="165"/>
        </w:rPr>
        <w:t xml:space="preserve">  → 进度指示器更新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如需确认才能推进（如计时器还在运行）：</w:t>
      </w:r>
      <w:r>
        <w:rPr>
          <w:rStyle w:val="165"/>
        </w:rPr>
        <w:br w:type="textWrapping"/>
      </w:r>
      <w:r>
        <w:rPr>
          <w:rStyle w:val="165"/>
        </w:rPr>
        <w:t xml:space="preserve">  → 弹出底部确认卡片（非弹窗，不遮挡计时器）</w:t>
      </w:r>
      <w:r>
        <w:rPr>
          <w:rStyle w:val="165"/>
        </w:rPr>
        <w:br w:type="textWrapping"/>
      </w:r>
      <w:r>
        <w:rPr>
          <w:rStyle w:val="165"/>
        </w:rPr>
        <w:t xml:space="preserve">  → "当前环节还有X分钟，确认推进？" → [继续当前] [推进下一环节]</w:t>
      </w:r>
      <w:r>
        <w:rPr>
          <w:rStyle w:val="165"/>
        </w:rPr>
        <w:br w:type="textWrapping"/>
      </w:r>
      <w:r>
        <w:rPr>
          <w:rStyle w:val="165"/>
        </w:rPr>
        <w:t xml:space="preserve">  → 3秒无操作自动收起确认卡片</w:t>
      </w:r>
      <w:r>
        <w:rPr>
          <w:rStyle w:val="165"/>
        </w:rPr>
        <w:br w:type="textWrapping"/>
      </w:r>
    </w:p>
    <w:p w14:paraId="4321530C">
      <w:r>
        <w:rPr>
          <w:b/>
        </w:rPr>
        <w:t>计时器交互规范（v3.0升级）：</w:t>
      </w:r>
    </w:p>
    <w:p w14:paraId="2EAE566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计时器状态：</w:t>
      </w:r>
      <w:r>
        <w:rPr>
          <w:rStyle w:val="165"/>
        </w:rPr>
        <w:br w:type="textWrapping"/>
      </w:r>
      <w:r>
        <w:rPr>
          <w:rStyle w:val="165"/>
        </w:rPr>
        <w:t xml:space="preserve">  · 未开始 → 显示"XX min"，灰色</w:t>
      </w:r>
      <w:r>
        <w:rPr>
          <w:rStyle w:val="165"/>
        </w:rPr>
        <w:br w:type="textWrapping"/>
      </w:r>
      <w:r>
        <w:rPr>
          <w:rStyle w:val="165"/>
        </w:rPr>
        <w:t xml:space="preserve">  · 运行中 → 显示倒计时"12:35"，白色</w:t>
      </w:r>
      <w:r>
        <w:rPr>
          <w:rStyle w:val="165"/>
        </w:rPr>
        <w:br w:type="textWrapping"/>
      </w:r>
      <w:r>
        <w:rPr>
          <w:rStyle w:val="165"/>
        </w:rPr>
        <w:t xml:space="preserve">  · 即将结束（&lt;2min） → 显示倒计时，黄色闪烁</w:t>
      </w:r>
      <w:r>
        <w:rPr>
          <w:rStyle w:val="165"/>
        </w:rPr>
        <w:br w:type="textWrapping"/>
      </w:r>
      <w:r>
        <w:rPr>
          <w:rStyle w:val="165"/>
        </w:rPr>
        <w:t xml:space="preserve">  · 已结束 → 显示"00:00"，红色闪烁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计时器操作：</w:t>
      </w:r>
      <w:r>
        <w:rPr>
          <w:rStyle w:val="165"/>
        </w:rPr>
        <w:br w:type="textWrapping"/>
      </w:r>
      <w:r>
        <w:rPr>
          <w:rStyle w:val="165"/>
        </w:rPr>
        <w:t xml:space="preserve">  · 双击 → 延时5分钟（2秒任务）</w:t>
      </w:r>
      <w:r>
        <w:rPr>
          <w:rStyle w:val="165"/>
        </w:rPr>
        <w:br w:type="textWrapping"/>
      </w:r>
      <w:r>
        <w:rPr>
          <w:rStyle w:val="165"/>
        </w:rPr>
        <w:t xml:space="preserve">  · 长按 → 弹出延时选择器（1min/3min/5min/10min/自定义）</w:t>
      </w:r>
      <w:r>
        <w:rPr>
          <w:rStyle w:val="165"/>
        </w:rPr>
        <w:br w:type="textWrapping"/>
      </w:r>
      <w:r>
        <w:rPr>
          <w:rStyle w:val="165"/>
        </w:rPr>
        <w:t xml:space="preserve">  · 点击 → 暂停/继续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计时器始终在屏幕上方1/4区域，任何半屏弹窗不遮挡计时器。</w:t>
      </w:r>
      <w:r>
        <w:rPr>
          <w:rStyle w:val="165"/>
        </w:rPr>
        <w:br w:type="textWrapping"/>
      </w:r>
    </w:p>
    <w:p w14:paraId="34489D0C">
      <w:r>
        <w:rPr>
          <w:b/>
        </w:rPr>
        <w:t>v3.0升级说明：</w:t>
      </w:r>
    </w:p>
    <w:p w14:paraId="2BD868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页面布局完全重构：只读区（上2/3）+ 拇指区（下1/3）</w:t>
      </w:r>
    </w:p>
    <w:p w14:paraId="192439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去掉底部工具栏，用⌘指令面板取代</w:t>
      </w:r>
    </w:p>
    <w:p w14:paraId="6C2735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信息展示从L2级降为L1级（极简）</w:t>
      </w:r>
    </w:p>
    <w:p w14:paraId="6214BF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增加2秒手势操作映射</w:t>
      </w:r>
    </w:p>
    <w:p w14:paraId="6FD713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环节切换增加手势操作（右滑/左滑）</w:t>
      </w:r>
    </w:p>
    <w:p w14:paraId="38E15BC1">
      <w:pPr>
        <w:pStyle w:val="169"/>
        <w:pBdr>
          <w:top w:val="single" w:color="CCCCCC" w:sz="8" w:space="0"/>
        </w:pBdr>
        <w:spacing w:after="240"/>
      </w:pPr>
    </w:p>
    <w:p w14:paraId="0E638DC8">
      <w:pPr>
        <w:pStyle w:val="6"/>
      </w:pPr>
      <w:r>
        <w:t>4.4.4 指令面板详细规范 ★ v3.0核心创新</w:t>
      </w:r>
    </w:p>
    <w:p w14:paraId="6C35BAE7">
      <w:r>
        <w:rPr>
          <w:b/>
        </w:rPr>
        <w:t>页面描述：</w:t>
      </w:r>
      <w:r>
        <w:t xml:space="preserve"> 取代v2.1底部工具栏的统一操作入口，通过⌘悬浮按钮触发。类似VS Code Command Palette / Alfred的效率工具范式。</w:t>
      </w:r>
    </w:p>
    <w:p w14:paraId="2D907FAC">
      <w:r>
        <w:rPr>
          <w:b/>
        </w:rPr>
        <w:t>触发方式：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53081C4">
        <w:trPr>
          <w:jc w:val="center"/>
        </w:trPr>
        <w:tc>
          <w:tcPr>
            <w:tcW w:w="2771" w:type="dxa"/>
            <w:shd w:val="clear" w:color="auto" w:fill="F2F2F2"/>
          </w:tcPr>
          <w:p w14:paraId="7B533B9C">
            <w:pPr>
              <w:jc w:val="left"/>
            </w:pPr>
            <w:r>
              <w:rPr>
                <w:b/>
              </w:rPr>
              <w:t>触发方式</w:t>
            </w:r>
          </w:p>
        </w:tc>
        <w:tc>
          <w:tcPr>
            <w:tcW w:w="2771" w:type="dxa"/>
            <w:shd w:val="clear" w:color="auto" w:fill="F2F2F2"/>
          </w:tcPr>
          <w:p w14:paraId="393FF31E">
            <w:pPr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2771" w:type="dxa"/>
            <w:shd w:val="clear" w:color="auto" w:fill="F2F2F2"/>
          </w:tcPr>
          <w:p w14:paraId="2EAFD34B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3F32AC8">
        <w:trPr>
          <w:jc w:val="center"/>
        </w:trPr>
        <w:tc>
          <w:tcPr>
            <w:tcW w:w="2771" w:type="dxa"/>
          </w:tcPr>
          <w:p w14:paraId="27A5A93A">
            <w:pPr>
              <w:jc w:val="left"/>
            </w:pPr>
            <w:r>
              <w:t>点击⌘按钮</w:t>
            </w:r>
          </w:p>
        </w:tc>
        <w:tc>
          <w:tcPr>
            <w:tcW w:w="2771" w:type="dxa"/>
          </w:tcPr>
          <w:p w14:paraId="085B5AC9">
            <w:pPr>
              <w:jc w:val="left"/>
            </w:pPr>
            <w:r>
              <w:t>点击底部⌘按钮</w:t>
            </w:r>
          </w:p>
        </w:tc>
        <w:tc>
          <w:tcPr>
            <w:tcW w:w="2771" w:type="dxa"/>
          </w:tcPr>
          <w:p w14:paraId="59F03146">
            <w:pPr>
              <w:jc w:val="left"/>
            </w:pPr>
            <w:r>
              <w:t>最常用的触发方式</w:t>
            </w:r>
          </w:p>
        </w:tc>
      </w:tr>
      <w:tr w14:paraId="078C5369">
        <w:trPr>
          <w:jc w:val="center"/>
        </w:trPr>
        <w:tc>
          <w:tcPr>
            <w:tcW w:w="2771" w:type="dxa"/>
          </w:tcPr>
          <w:p w14:paraId="555B3F7E">
            <w:pPr>
              <w:jc w:val="left"/>
            </w:pPr>
            <w:r>
              <w:t>上滑⌘按钮</w:t>
            </w:r>
          </w:p>
        </w:tc>
        <w:tc>
          <w:tcPr>
            <w:tcW w:w="2771" w:type="dxa"/>
          </w:tcPr>
          <w:p w14:paraId="54B2E031">
            <w:pPr>
              <w:jc w:val="left"/>
            </w:pPr>
            <w:r>
              <w:t>从⌘按钮位置向上滑动</w:t>
            </w:r>
          </w:p>
        </w:tc>
        <w:tc>
          <w:tcPr>
            <w:tcW w:w="2771" w:type="dxa"/>
          </w:tcPr>
          <w:p w14:paraId="135B69ED">
            <w:pPr>
              <w:jc w:val="left"/>
            </w:pPr>
            <w:r>
              <w:t>符合"拉出"直觉</w:t>
            </w:r>
          </w:p>
        </w:tc>
      </w:tr>
      <w:tr w14:paraId="5AE8881D">
        <w:trPr>
          <w:jc w:val="center"/>
        </w:trPr>
        <w:tc>
          <w:tcPr>
            <w:tcW w:w="2771" w:type="dxa"/>
          </w:tcPr>
          <w:p w14:paraId="02A8C6DC">
            <w:pPr>
              <w:jc w:val="left"/>
            </w:pPr>
            <w:r>
              <w:t>快捷手势</w:t>
            </w:r>
          </w:p>
        </w:tc>
        <w:tc>
          <w:tcPr>
            <w:tcW w:w="2771" w:type="dxa"/>
          </w:tcPr>
          <w:p w14:paraId="34A8BAE7">
            <w:pPr>
              <w:jc w:val="left"/>
            </w:pPr>
            <w:r>
              <w:t>★可在设置中自定义触发手势</w:t>
            </w:r>
          </w:p>
        </w:tc>
        <w:tc>
          <w:tcPr>
            <w:tcW w:w="2771" w:type="dxa"/>
          </w:tcPr>
          <w:p w14:paraId="7C5A57CB">
            <w:pPr>
              <w:jc w:val="left"/>
            </w:pPr>
            <w:r>
              <w:t>如：双击屏幕底部</w:t>
            </w:r>
          </w:p>
        </w:tc>
      </w:tr>
    </w:tbl>
    <w:p w14:paraId="0DBD6291"/>
    <w:p w14:paraId="09A80798">
      <w:r>
        <w:rPr>
          <w:b/>
        </w:rPr>
        <w:t>指令面板布局：</w:t>
      </w:r>
    </w:p>
    <w:p w14:paraId="191F938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[搜索框] 输入操作名称...         │  ← 搜索框常驻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🔥 当前推荐                     │  ← 基于当前环节智能推荐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┌─────────────────────────┐   │</w:t>
      </w:r>
      <w:r>
        <w:rPr>
          <w:rStyle w:val="165"/>
        </w:rPr>
        <w:br w:type="textWrapping"/>
      </w:r>
      <w:r>
        <w:rPr>
          <w:rStyle w:val="165"/>
        </w:rPr>
        <w:t>│  │  🏆 给当前队加分          │   │  ← 上下滑动选择</w:t>
      </w:r>
      <w:r>
        <w:rPr>
          <w:rStyle w:val="165"/>
        </w:rPr>
        <w:br w:type="textWrapping"/>
      </w:r>
      <w:r>
        <w:rPr>
          <w:rStyle w:val="165"/>
        </w:rPr>
        <w:t>│  │  💬 开启词云互动          │   │</w:t>
      </w:r>
      <w:r>
        <w:rPr>
          <w:rStyle w:val="165"/>
        </w:rPr>
        <w:br w:type="textWrapping"/>
      </w:r>
      <w:r>
        <w:rPr>
          <w:rStyle w:val="165"/>
        </w:rPr>
        <w:t>│  │  📋 查看完整规则          │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⏱ 时间控制                     │  ← 分类展示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┌─────────────────────────┐   │</w:t>
      </w:r>
      <w:r>
        <w:rPr>
          <w:rStyle w:val="165"/>
        </w:rPr>
        <w:br w:type="textWrapping"/>
      </w:r>
      <w:r>
        <w:rPr>
          <w:rStyle w:val="165"/>
        </w:rPr>
        <w:t>│  │  延时5分钟               │   │</w:t>
      </w:r>
      <w:r>
        <w:rPr>
          <w:rStyle w:val="165"/>
        </w:rPr>
        <w:br w:type="textWrapping"/>
      </w:r>
      <w:r>
        <w:rPr>
          <w:rStyle w:val="165"/>
        </w:rPr>
        <w:t>│  │  暂停计时器              │   │</w:t>
      </w:r>
      <w:r>
        <w:rPr>
          <w:rStyle w:val="165"/>
        </w:rPr>
        <w:br w:type="textWrapping"/>
      </w:r>
      <w:r>
        <w:rPr>
          <w:rStyle w:val="165"/>
        </w:rPr>
        <w:t>│  │  提前结束当前环节         │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👥 团队管理                  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┌─────────────────────────┐   │</w:t>
      </w:r>
      <w:r>
        <w:rPr>
          <w:rStyle w:val="165"/>
        </w:rPr>
        <w:br w:type="textWrapping"/>
      </w:r>
      <w:r>
        <w:rPr>
          <w:rStyle w:val="165"/>
        </w:rPr>
        <w:t>│  │  重新分组                │   │</w:t>
      </w:r>
      <w:r>
        <w:rPr>
          <w:rStyle w:val="165"/>
        </w:rPr>
        <w:br w:type="textWrapping"/>
      </w:r>
      <w:r>
        <w:rPr>
          <w:rStyle w:val="165"/>
        </w:rPr>
        <w:t>│  │  查看分组结果            │   │</w:t>
      </w:r>
      <w:r>
        <w:rPr>
          <w:rStyle w:val="165"/>
        </w:rPr>
        <w:br w:type="textWrapping"/>
      </w:r>
      <w:r>
        <w:rPr>
          <w:rStyle w:val="165"/>
        </w:rPr>
        <w:t>│  │  手动调整分组            │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📸 现场记录                  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┌─────────────────────────┐   │</w:t>
      </w:r>
      <w:r>
        <w:rPr>
          <w:rStyle w:val="165"/>
        </w:rPr>
        <w:br w:type="textWrapping"/>
      </w:r>
      <w:r>
        <w:rPr>
          <w:rStyle w:val="165"/>
        </w:rPr>
        <w:t>│  │  截图保存                │   │</w:t>
      </w:r>
      <w:r>
        <w:rPr>
          <w:rStyle w:val="165"/>
        </w:rPr>
        <w:br w:type="textWrapping"/>
      </w:r>
      <w:r>
        <w:rPr>
          <w:rStyle w:val="165"/>
        </w:rPr>
        <w:t>│  │  记录亮点                │   │</w:t>
      </w:r>
      <w:r>
        <w:rPr>
          <w:rStyle w:val="165"/>
        </w:rPr>
        <w:br w:type="textWrapping"/>
      </w:r>
      <w:r>
        <w:rPr>
          <w:rStyle w:val="165"/>
        </w:rPr>
        <w:t>│  │  插入临时环节            │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🔄 流程控制                  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┌─────────────────────────┐   │</w:t>
      </w:r>
      <w:r>
        <w:rPr>
          <w:rStyle w:val="165"/>
        </w:rPr>
        <w:br w:type="textWrapping"/>
      </w:r>
      <w:r>
        <w:rPr>
          <w:rStyle w:val="165"/>
        </w:rPr>
        <w:t>│  │  切换到复盘引导          │   │</w:t>
      </w:r>
      <w:r>
        <w:rPr>
          <w:rStyle w:val="165"/>
        </w:rPr>
        <w:br w:type="textWrapping"/>
      </w:r>
      <w:r>
        <w:rPr>
          <w:rStyle w:val="165"/>
        </w:rPr>
        <w:t>│  │  跳转到指定环节          │   │</w:t>
      </w:r>
      <w:r>
        <w:rPr>
          <w:rStyle w:val="165"/>
        </w:rPr>
        <w:br w:type="textWrapping"/>
      </w:r>
      <w:r>
        <w:rPr>
          <w:rStyle w:val="165"/>
        </w:rPr>
        <w:t>│  │  结束培训                │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↑ 半屏弹窗，不遮挡顶部计时器</w:t>
      </w:r>
      <w:r>
        <w:rPr>
          <w:rStyle w:val="165"/>
        </w:rPr>
        <w:br w:type="textWrapping"/>
      </w:r>
    </w:p>
    <w:p w14:paraId="5DD47F0B">
      <w:r>
        <w:rPr>
          <w:b/>
        </w:rPr>
        <w:t>完整指令列表：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BA3654F">
        <w:trPr>
          <w:jc w:val="center"/>
        </w:trPr>
        <w:tc>
          <w:tcPr>
            <w:tcW w:w="2078" w:type="dxa"/>
            <w:shd w:val="clear" w:color="auto" w:fill="F2F2F2"/>
          </w:tcPr>
          <w:p w14:paraId="13BA9234">
            <w:pPr>
              <w:jc w:val="left"/>
            </w:pPr>
            <w:r>
              <w:rPr>
                <w:b/>
              </w:rPr>
              <w:t>分类</w:t>
            </w:r>
          </w:p>
        </w:tc>
        <w:tc>
          <w:tcPr>
            <w:tcW w:w="2078" w:type="dxa"/>
            <w:shd w:val="clear" w:color="auto" w:fill="F2F2F2"/>
          </w:tcPr>
          <w:p w14:paraId="70ECC8CC">
            <w:pPr>
              <w:jc w:val="left"/>
            </w:pPr>
            <w:r>
              <w:rPr>
                <w:b/>
              </w:rPr>
              <w:t>指令</w:t>
            </w:r>
          </w:p>
        </w:tc>
        <w:tc>
          <w:tcPr>
            <w:tcW w:w="2078" w:type="dxa"/>
            <w:shd w:val="clear" w:color="auto" w:fill="F2F2F2"/>
          </w:tcPr>
          <w:p w14:paraId="5C7E4C76">
            <w:pPr>
              <w:jc w:val="left"/>
            </w:pPr>
            <w:r>
              <w:rPr>
                <w:b/>
              </w:rPr>
              <w:t>快捷方式</w:t>
            </w:r>
          </w:p>
        </w:tc>
        <w:tc>
          <w:tcPr>
            <w:tcW w:w="2078" w:type="dxa"/>
            <w:shd w:val="clear" w:color="auto" w:fill="F2F2F2"/>
          </w:tcPr>
          <w:p w14:paraId="22E5AC67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4867F80">
        <w:trPr>
          <w:jc w:val="center"/>
        </w:trPr>
        <w:tc>
          <w:tcPr>
            <w:tcW w:w="2078" w:type="dxa"/>
          </w:tcPr>
          <w:p w14:paraId="68EAE450">
            <w:pPr>
              <w:jc w:val="left"/>
            </w:pPr>
            <w:r>
              <w:t>🔥 推荐</w:t>
            </w:r>
          </w:p>
        </w:tc>
        <w:tc>
          <w:tcPr>
            <w:tcW w:w="2078" w:type="dxa"/>
          </w:tcPr>
          <w:p w14:paraId="5308A54B">
            <w:pPr>
              <w:jc w:val="left"/>
            </w:pPr>
            <w:r>
              <w:t>给当前队加分</w:t>
            </w:r>
          </w:p>
        </w:tc>
        <w:tc>
          <w:tcPr>
            <w:tcW w:w="2078" w:type="dxa"/>
          </w:tcPr>
          <w:p w14:paraId="17458C5A">
            <w:pPr>
              <w:jc w:val="left"/>
            </w:pPr>
            <w:r>
              <w:t>长按⌘按钮</w:t>
            </w:r>
          </w:p>
        </w:tc>
        <w:tc>
          <w:tcPr>
            <w:tcW w:w="2078" w:type="dxa"/>
          </w:tcPr>
          <w:p w14:paraId="3E98EE61">
            <w:pPr>
              <w:jc w:val="left"/>
            </w:pPr>
            <w:r>
              <w:t>基于当前环节智能推荐</w:t>
            </w:r>
          </w:p>
        </w:tc>
      </w:tr>
      <w:tr w14:paraId="5BA93337">
        <w:trPr>
          <w:jc w:val="center"/>
        </w:trPr>
        <w:tc>
          <w:tcPr>
            <w:tcW w:w="2078" w:type="dxa"/>
          </w:tcPr>
          <w:p w14:paraId="7B44A55B">
            <w:pPr>
              <w:jc w:val="left"/>
            </w:pPr>
            <w:r>
              <w:t>🔥 推荐</w:t>
            </w:r>
          </w:p>
        </w:tc>
        <w:tc>
          <w:tcPr>
            <w:tcW w:w="2078" w:type="dxa"/>
          </w:tcPr>
          <w:p w14:paraId="63BB55C5">
            <w:pPr>
              <w:jc w:val="left"/>
            </w:pPr>
            <w:r>
              <w:t>开启词云互动</w:t>
            </w:r>
          </w:p>
        </w:tc>
        <w:tc>
          <w:tcPr>
            <w:tcW w:w="2078" w:type="dxa"/>
          </w:tcPr>
          <w:p w14:paraId="50E6ABE0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2054A710">
            <w:pPr>
              <w:jc w:val="left"/>
            </w:pPr>
            <w:r>
              <w:t>复盘环节时优先推荐</w:t>
            </w:r>
          </w:p>
        </w:tc>
      </w:tr>
      <w:tr w14:paraId="0FF5E011">
        <w:trPr>
          <w:jc w:val="center"/>
        </w:trPr>
        <w:tc>
          <w:tcPr>
            <w:tcW w:w="2078" w:type="dxa"/>
          </w:tcPr>
          <w:p w14:paraId="7E64F194">
            <w:pPr>
              <w:jc w:val="left"/>
            </w:pPr>
            <w:r>
              <w:t>🔥 推荐</w:t>
            </w:r>
          </w:p>
        </w:tc>
        <w:tc>
          <w:tcPr>
            <w:tcW w:w="2078" w:type="dxa"/>
          </w:tcPr>
          <w:p w14:paraId="32A8FA5F">
            <w:pPr>
              <w:jc w:val="left"/>
            </w:pPr>
            <w:r>
              <w:t>查看完整规则</w:t>
            </w:r>
          </w:p>
        </w:tc>
        <w:tc>
          <w:tcPr>
            <w:tcW w:w="2078" w:type="dxa"/>
          </w:tcPr>
          <w:p w14:paraId="6385BC00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6848F011">
            <w:pPr>
              <w:jc w:val="left"/>
            </w:pPr>
            <w:r>
              <w:t>体验活动环节时优先推荐</w:t>
            </w:r>
          </w:p>
        </w:tc>
      </w:tr>
      <w:tr w14:paraId="34F22D28">
        <w:trPr>
          <w:jc w:val="center"/>
        </w:trPr>
        <w:tc>
          <w:tcPr>
            <w:tcW w:w="2078" w:type="dxa"/>
          </w:tcPr>
          <w:p w14:paraId="7AA7F5F5">
            <w:pPr>
              <w:jc w:val="left"/>
            </w:pPr>
            <w:r>
              <w:t>⏱ 时间</w:t>
            </w:r>
          </w:p>
        </w:tc>
        <w:tc>
          <w:tcPr>
            <w:tcW w:w="2078" w:type="dxa"/>
          </w:tcPr>
          <w:p w14:paraId="526907C4">
            <w:pPr>
              <w:jc w:val="left"/>
            </w:pPr>
            <w:r>
              <w:t>延时5分钟</w:t>
            </w:r>
          </w:p>
        </w:tc>
        <w:tc>
          <w:tcPr>
            <w:tcW w:w="2078" w:type="dxa"/>
          </w:tcPr>
          <w:p w14:paraId="5CE5E32E">
            <w:pPr>
              <w:jc w:val="left"/>
            </w:pPr>
            <w:r>
              <w:t>双击计时器</w:t>
            </w:r>
          </w:p>
        </w:tc>
        <w:tc>
          <w:tcPr>
            <w:tcW w:w="2078" w:type="dxa"/>
          </w:tcPr>
          <w:p w14:paraId="4FA26510">
            <w:pPr>
              <w:jc w:val="left"/>
            </w:pPr>
            <w:r>
              <w:t>2秒任务</w:t>
            </w:r>
          </w:p>
        </w:tc>
      </w:tr>
      <w:tr w14:paraId="74547C96">
        <w:trPr>
          <w:jc w:val="center"/>
        </w:trPr>
        <w:tc>
          <w:tcPr>
            <w:tcW w:w="2078" w:type="dxa"/>
          </w:tcPr>
          <w:p w14:paraId="12C711B1">
            <w:pPr>
              <w:jc w:val="left"/>
            </w:pPr>
            <w:r>
              <w:t>⏱ 时间</w:t>
            </w:r>
          </w:p>
        </w:tc>
        <w:tc>
          <w:tcPr>
            <w:tcW w:w="2078" w:type="dxa"/>
          </w:tcPr>
          <w:p w14:paraId="0D2D48CA">
            <w:pPr>
              <w:jc w:val="left"/>
            </w:pPr>
            <w:r>
              <w:t>延时自定义</w:t>
            </w:r>
          </w:p>
        </w:tc>
        <w:tc>
          <w:tcPr>
            <w:tcW w:w="2078" w:type="dxa"/>
          </w:tcPr>
          <w:p w14:paraId="2B403A82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089F6767">
            <w:pPr>
              <w:jc w:val="left"/>
            </w:pPr>
            <w:r>
              <w:t>弹出时间选择器</w:t>
            </w:r>
          </w:p>
        </w:tc>
      </w:tr>
      <w:tr w14:paraId="61DBF626">
        <w:trPr>
          <w:jc w:val="center"/>
        </w:trPr>
        <w:tc>
          <w:tcPr>
            <w:tcW w:w="2078" w:type="dxa"/>
          </w:tcPr>
          <w:p w14:paraId="1689FBC5">
            <w:pPr>
              <w:jc w:val="left"/>
            </w:pPr>
            <w:r>
              <w:t>⏱ 时间</w:t>
            </w:r>
          </w:p>
        </w:tc>
        <w:tc>
          <w:tcPr>
            <w:tcW w:w="2078" w:type="dxa"/>
          </w:tcPr>
          <w:p w14:paraId="4E668E5D">
            <w:pPr>
              <w:jc w:val="left"/>
            </w:pPr>
            <w:r>
              <w:t>暂停/继续计时器</w:t>
            </w:r>
          </w:p>
        </w:tc>
        <w:tc>
          <w:tcPr>
            <w:tcW w:w="2078" w:type="dxa"/>
          </w:tcPr>
          <w:p w14:paraId="74366A5B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11E93FD3">
            <w:pPr>
              <w:jc w:val="left"/>
            </w:pPr>
            <w:r>
              <w:t>切换计时器状态</w:t>
            </w:r>
          </w:p>
        </w:tc>
      </w:tr>
      <w:tr w14:paraId="1BC23CE0">
        <w:trPr>
          <w:jc w:val="center"/>
        </w:trPr>
        <w:tc>
          <w:tcPr>
            <w:tcW w:w="2078" w:type="dxa"/>
          </w:tcPr>
          <w:p w14:paraId="3008425A">
            <w:pPr>
              <w:jc w:val="left"/>
            </w:pPr>
            <w:r>
              <w:t>⏱ 时间</w:t>
            </w:r>
          </w:p>
        </w:tc>
        <w:tc>
          <w:tcPr>
            <w:tcW w:w="2078" w:type="dxa"/>
          </w:tcPr>
          <w:p w14:paraId="2A7D4143">
            <w:pPr>
              <w:jc w:val="left"/>
            </w:pPr>
            <w:r>
              <w:t>提前结束当前环节</w:t>
            </w:r>
          </w:p>
        </w:tc>
        <w:tc>
          <w:tcPr>
            <w:tcW w:w="2078" w:type="dxa"/>
          </w:tcPr>
          <w:p w14:paraId="10C0D0F5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57BF8E6F">
            <w:pPr>
              <w:jc w:val="left"/>
            </w:pPr>
            <w:r>
              <w:t>跳过剩余时间</w:t>
            </w:r>
          </w:p>
        </w:tc>
      </w:tr>
      <w:tr w14:paraId="06BE3CAD">
        <w:trPr>
          <w:jc w:val="center"/>
        </w:trPr>
        <w:tc>
          <w:tcPr>
            <w:tcW w:w="2078" w:type="dxa"/>
          </w:tcPr>
          <w:p w14:paraId="6B49A4B5">
            <w:pPr>
              <w:jc w:val="left"/>
            </w:pPr>
            <w:r>
              <w:t>👥 团队</w:t>
            </w:r>
          </w:p>
        </w:tc>
        <w:tc>
          <w:tcPr>
            <w:tcW w:w="2078" w:type="dxa"/>
          </w:tcPr>
          <w:p w14:paraId="199391BB">
            <w:pPr>
              <w:jc w:val="left"/>
            </w:pPr>
            <w:r>
              <w:t>重新分组</w:t>
            </w:r>
          </w:p>
        </w:tc>
        <w:tc>
          <w:tcPr>
            <w:tcW w:w="2078" w:type="dxa"/>
          </w:tcPr>
          <w:p w14:paraId="2DD78ED1">
            <w:pPr>
              <w:jc w:val="left"/>
            </w:pPr>
            <w:r>
              <w:t>摇一摇</w:t>
            </w:r>
          </w:p>
        </w:tc>
        <w:tc>
          <w:tcPr>
            <w:tcW w:w="2078" w:type="dxa"/>
          </w:tcPr>
          <w:p w14:paraId="74477A0B">
            <w:pPr>
              <w:jc w:val="left"/>
            </w:pPr>
            <w:r>
              <w:t>2秒任务</w:t>
            </w:r>
          </w:p>
        </w:tc>
      </w:tr>
      <w:tr w14:paraId="7742FC53">
        <w:trPr>
          <w:jc w:val="center"/>
        </w:trPr>
        <w:tc>
          <w:tcPr>
            <w:tcW w:w="2078" w:type="dxa"/>
          </w:tcPr>
          <w:p w14:paraId="03AF1C28">
            <w:pPr>
              <w:jc w:val="left"/>
            </w:pPr>
            <w:r>
              <w:t>👥 团队</w:t>
            </w:r>
          </w:p>
        </w:tc>
        <w:tc>
          <w:tcPr>
            <w:tcW w:w="2078" w:type="dxa"/>
          </w:tcPr>
          <w:p w14:paraId="060E0CBF">
            <w:pPr>
              <w:jc w:val="left"/>
            </w:pPr>
            <w:r>
              <w:t>查看分组结果</w:t>
            </w:r>
          </w:p>
        </w:tc>
        <w:tc>
          <w:tcPr>
            <w:tcW w:w="2078" w:type="dxa"/>
          </w:tcPr>
          <w:p w14:paraId="7D9FCB02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65905BA4">
            <w:pPr>
              <w:jc w:val="left"/>
            </w:pPr>
            <w:r>
              <w:t>展示当前分组</w:t>
            </w:r>
          </w:p>
        </w:tc>
      </w:tr>
      <w:tr w14:paraId="492B64D0">
        <w:trPr>
          <w:jc w:val="center"/>
        </w:trPr>
        <w:tc>
          <w:tcPr>
            <w:tcW w:w="2078" w:type="dxa"/>
          </w:tcPr>
          <w:p w14:paraId="2B6750FE">
            <w:pPr>
              <w:jc w:val="left"/>
            </w:pPr>
            <w:r>
              <w:t>👥 团队</w:t>
            </w:r>
          </w:p>
        </w:tc>
        <w:tc>
          <w:tcPr>
            <w:tcW w:w="2078" w:type="dxa"/>
          </w:tcPr>
          <w:p w14:paraId="5BEBE7A7">
            <w:pPr>
              <w:jc w:val="left"/>
            </w:pPr>
            <w:r>
              <w:t>手动调整分组</w:t>
            </w:r>
          </w:p>
        </w:tc>
        <w:tc>
          <w:tcPr>
            <w:tcW w:w="2078" w:type="dxa"/>
          </w:tcPr>
          <w:p w14:paraId="7CD7A614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4E4165C4">
            <w:pPr>
              <w:jc w:val="left"/>
            </w:pPr>
            <w:r>
              <w:t>微调分组</w:t>
            </w:r>
          </w:p>
        </w:tc>
      </w:tr>
      <w:tr w14:paraId="74765746">
        <w:trPr>
          <w:jc w:val="center"/>
        </w:trPr>
        <w:tc>
          <w:tcPr>
            <w:tcW w:w="2078" w:type="dxa"/>
          </w:tcPr>
          <w:p w14:paraId="337A5825">
            <w:pPr>
              <w:jc w:val="left"/>
            </w:pPr>
            <w:r>
              <w:t>👥 团队</w:t>
            </w:r>
          </w:p>
        </w:tc>
        <w:tc>
          <w:tcPr>
            <w:tcW w:w="2078" w:type="dxa"/>
          </w:tcPr>
          <w:p w14:paraId="472BD4DB">
            <w:pPr>
              <w:jc w:val="left"/>
            </w:pPr>
            <w:r>
              <w:t>添加/移除参与者</w:t>
            </w:r>
          </w:p>
        </w:tc>
        <w:tc>
          <w:tcPr>
            <w:tcW w:w="2078" w:type="dxa"/>
          </w:tcPr>
          <w:p w14:paraId="31E33FF5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6B476DB0">
            <w:pPr>
              <w:jc w:val="left"/>
            </w:pPr>
            <w:r>
              <w:t>临时人员调整</w:t>
            </w:r>
          </w:p>
        </w:tc>
      </w:tr>
      <w:tr w14:paraId="771E57FE">
        <w:trPr>
          <w:jc w:val="center"/>
        </w:trPr>
        <w:tc>
          <w:tcPr>
            <w:tcW w:w="2078" w:type="dxa"/>
          </w:tcPr>
          <w:p w14:paraId="39E106BF">
            <w:pPr>
              <w:jc w:val="left"/>
            </w:pPr>
            <w:r>
              <w:t>🏆 积分</w:t>
            </w:r>
          </w:p>
        </w:tc>
        <w:tc>
          <w:tcPr>
            <w:tcW w:w="2078" w:type="dxa"/>
          </w:tcPr>
          <w:p w14:paraId="5860A2B4">
            <w:pPr>
              <w:jc w:val="left"/>
            </w:pPr>
            <w:r>
              <w:t>给当前队加分</w:t>
            </w:r>
          </w:p>
        </w:tc>
        <w:tc>
          <w:tcPr>
            <w:tcW w:w="2078" w:type="dxa"/>
          </w:tcPr>
          <w:p w14:paraId="2F4944B7">
            <w:pPr>
              <w:jc w:val="left"/>
            </w:pPr>
            <w:r>
              <w:t>长按⌘按钮</w:t>
            </w:r>
          </w:p>
        </w:tc>
        <w:tc>
          <w:tcPr>
            <w:tcW w:w="2078" w:type="dxa"/>
          </w:tcPr>
          <w:p w14:paraId="59B2225B">
            <w:pPr>
              <w:jc w:val="left"/>
            </w:pPr>
            <w:r>
              <w:t>2秒任务</w:t>
            </w:r>
          </w:p>
        </w:tc>
      </w:tr>
      <w:tr w14:paraId="63355B50">
        <w:trPr>
          <w:jc w:val="center"/>
        </w:trPr>
        <w:tc>
          <w:tcPr>
            <w:tcW w:w="2078" w:type="dxa"/>
          </w:tcPr>
          <w:p w14:paraId="2237F278">
            <w:pPr>
              <w:jc w:val="left"/>
            </w:pPr>
            <w:r>
              <w:t>🏆 积分</w:t>
            </w:r>
          </w:p>
        </w:tc>
        <w:tc>
          <w:tcPr>
            <w:tcW w:w="2078" w:type="dxa"/>
          </w:tcPr>
          <w:p w14:paraId="35E79D43">
            <w:pPr>
              <w:jc w:val="left"/>
            </w:pPr>
            <w:r>
              <w:t>多队打分</w:t>
            </w:r>
          </w:p>
        </w:tc>
        <w:tc>
          <w:tcPr>
            <w:tcW w:w="2078" w:type="dxa"/>
          </w:tcPr>
          <w:p w14:paraId="0A27FA04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50DB99EC">
            <w:pPr>
              <w:jc w:val="left"/>
            </w:pPr>
            <w:r>
              <w:t>打开积分半屏弹窗</w:t>
            </w:r>
          </w:p>
        </w:tc>
      </w:tr>
      <w:tr w14:paraId="0A1D9733">
        <w:trPr>
          <w:jc w:val="center"/>
        </w:trPr>
        <w:tc>
          <w:tcPr>
            <w:tcW w:w="2078" w:type="dxa"/>
          </w:tcPr>
          <w:p w14:paraId="65805063">
            <w:pPr>
              <w:jc w:val="left"/>
            </w:pPr>
            <w:r>
              <w:t>🏆 积分</w:t>
            </w:r>
          </w:p>
        </w:tc>
        <w:tc>
          <w:tcPr>
            <w:tcW w:w="2078" w:type="dxa"/>
          </w:tcPr>
          <w:p w14:paraId="7FECED7F">
            <w:pPr>
              <w:jc w:val="left"/>
            </w:pPr>
            <w:r>
              <w:t>查看积分排行</w:t>
            </w:r>
          </w:p>
        </w:tc>
        <w:tc>
          <w:tcPr>
            <w:tcW w:w="2078" w:type="dxa"/>
          </w:tcPr>
          <w:p w14:paraId="19407DC9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3E819300">
            <w:pPr>
              <w:jc w:val="left"/>
            </w:pPr>
            <w:r>
              <w:t>排行榜</w:t>
            </w:r>
          </w:p>
        </w:tc>
      </w:tr>
      <w:tr w14:paraId="3CCBEFF8">
        <w:trPr>
          <w:jc w:val="center"/>
        </w:trPr>
        <w:tc>
          <w:tcPr>
            <w:tcW w:w="2078" w:type="dxa"/>
          </w:tcPr>
          <w:p w14:paraId="286D014E">
            <w:pPr>
              <w:jc w:val="left"/>
            </w:pPr>
            <w:r>
              <w:t>🏆 积分</w:t>
            </w:r>
          </w:p>
        </w:tc>
        <w:tc>
          <w:tcPr>
            <w:tcW w:w="2078" w:type="dxa"/>
          </w:tcPr>
          <w:p w14:paraId="3592485E">
            <w:pPr>
              <w:jc w:val="left"/>
            </w:pPr>
            <w:r>
              <w:t>彩蛋加分</w:t>
            </w:r>
          </w:p>
        </w:tc>
        <w:tc>
          <w:tcPr>
            <w:tcW w:w="2078" w:type="dxa"/>
          </w:tcPr>
          <w:p w14:paraId="6E2A0A81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623AABA5">
            <w:pPr>
              <w:jc w:val="left"/>
            </w:pPr>
            <w:r>
              <w:t>自由加分</w:t>
            </w:r>
          </w:p>
        </w:tc>
      </w:tr>
      <w:tr w14:paraId="2BD1191C">
        <w:trPr>
          <w:jc w:val="center"/>
        </w:trPr>
        <w:tc>
          <w:tcPr>
            <w:tcW w:w="2078" w:type="dxa"/>
          </w:tcPr>
          <w:p w14:paraId="0BAA531A">
            <w:pPr>
              <w:jc w:val="left"/>
            </w:pPr>
            <w:r>
              <w:t>💬 互动</w:t>
            </w:r>
          </w:p>
        </w:tc>
        <w:tc>
          <w:tcPr>
            <w:tcW w:w="2078" w:type="dxa"/>
          </w:tcPr>
          <w:p w14:paraId="56777111">
            <w:pPr>
              <w:jc w:val="left"/>
            </w:pPr>
            <w:r>
              <w:t>开启词云互动</w:t>
            </w:r>
          </w:p>
        </w:tc>
        <w:tc>
          <w:tcPr>
            <w:tcW w:w="2078" w:type="dxa"/>
          </w:tcPr>
          <w:p w14:paraId="02AE8420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331F003A">
            <w:pPr>
              <w:jc w:val="left"/>
            </w:pPr>
            <w:r>
              <w:t>打开词云半屏弹窗</w:t>
            </w:r>
          </w:p>
        </w:tc>
      </w:tr>
      <w:tr w14:paraId="59AE9FBD">
        <w:trPr>
          <w:jc w:val="center"/>
        </w:trPr>
        <w:tc>
          <w:tcPr>
            <w:tcW w:w="2078" w:type="dxa"/>
          </w:tcPr>
          <w:p w14:paraId="05895A3B">
            <w:pPr>
              <w:jc w:val="left"/>
            </w:pPr>
            <w:r>
              <w:t>💬 互动</w:t>
            </w:r>
          </w:p>
        </w:tc>
        <w:tc>
          <w:tcPr>
            <w:tcW w:w="2078" w:type="dxa"/>
          </w:tcPr>
          <w:p w14:paraId="7ED1D15B">
            <w:pPr>
              <w:jc w:val="left"/>
            </w:pPr>
            <w:r>
              <w:t>开启投票互动</w:t>
            </w:r>
          </w:p>
        </w:tc>
        <w:tc>
          <w:tcPr>
            <w:tcW w:w="2078" w:type="dxa"/>
          </w:tcPr>
          <w:p w14:paraId="2BC77C69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33895004">
            <w:pPr>
              <w:jc w:val="left"/>
            </w:pPr>
            <w:r>
              <w:t>打开投票半屏弹窗</w:t>
            </w:r>
          </w:p>
        </w:tc>
      </w:tr>
      <w:tr w14:paraId="7DECB323">
        <w:trPr>
          <w:jc w:val="center"/>
        </w:trPr>
        <w:tc>
          <w:tcPr>
            <w:tcW w:w="2078" w:type="dxa"/>
          </w:tcPr>
          <w:p w14:paraId="46A4E405">
            <w:pPr>
              <w:jc w:val="left"/>
            </w:pPr>
            <w:r>
              <w:t>💬 互动</w:t>
            </w:r>
          </w:p>
        </w:tc>
        <w:tc>
          <w:tcPr>
            <w:tcW w:w="2078" w:type="dxa"/>
          </w:tcPr>
          <w:p w14:paraId="0C02E6AF">
            <w:pPr>
              <w:jc w:val="left"/>
            </w:pPr>
            <w:r>
              <w:t>收集行动承诺</w:t>
            </w:r>
          </w:p>
        </w:tc>
        <w:tc>
          <w:tcPr>
            <w:tcW w:w="2078" w:type="dxa"/>
          </w:tcPr>
          <w:p w14:paraId="2A521CFC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0A53E2B8">
            <w:pPr>
              <w:jc w:val="left"/>
            </w:pPr>
            <w:r>
              <w:t>最后环节推荐</w:t>
            </w:r>
          </w:p>
        </w:tc>
      </w:tr>
      <w:tr w14:paraId="1FAC60FF">
        <w:trPr>
          <w:jc w:val="center"/>
        </w:trPr>
        <w:tc>
          <w:tcPr>
            <w:tcW w:w="2078" w:type="dxa"/>
          </w:tcPr>
          <w:p w14:paraId="413683E9">
            <w:pPr>
              <w:jc w:val="left"/>
            </w:pPr>
            <w:r>
              <w:t>📋 信息</w:t>
            </w:r>
          </w:p>
        </w:tc>
        <w:tc>
          <w:tcPr>
            <w:tcW w:w="2078" w:type="dxa"/>
          </w:tcPr>
          <w:p w14:paraId="29107278">
            <w:pPr>
              <w:jc w:val="left"/>
            </w:pPr>
            <w:r>
              <w:t>查看完整规则</w:t>
            </w:r>
          </w:p>
        </w:tc>
        <w:tc>
          <w:tcPr>
            <w:tcW w:w="2078" w:type="dxa"/>
          </w:tcPr>
          <w:p w14:paraId="10FE05AF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6939A046">
            <w:pPr>
              <w:jc w:val="left"/>
            </w:pPr>
            <w:r>
              <w:t>展开L2级信息</w:t>
            </w:r>
          </w:p>
        </w:tc>
      </w:tr>
      <w:tr w14:paraId="2BC6B98C">
        <w:trPr>
          <w:jc w:val="center"/>
        </w:trPr>
        <w:tc>
          <w:tcPr>
            <w:tcW w:w="2078" w:type="dxa"/>
          </w:tcPr>
          <w:p w14:paraId="4490D3E5">
            <w:pPr>
              <w:jc w:val="left"/>
            </w:pPr>
            <w:r>
              <w:t>📋 信息</w:t>
            </w:r>
          </w:p>
        </w:tc>
        <w:tc>
          <w:tcPr>
            <w:tcW w:w="2078" w:type="dxa"/>
          </w:tcPr>
          <w:p w14:paraId="4F2495BF">
            <w:pPr>
              <w:jc w:val="left"/>
            </w:pPr>
            <w:r>
              <w:t>查看学习要点</w:t>
            </w:r>
          </w:p>
        </w:tc>
        <w:tc>
          <w:tcPr>
            <w:tcW w:w="2078" w:type="dxa"/>
          </w:tcPr>
          <w:p w14:paraId="35A2A635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4D3132FE">
            <w:pPr>
              <w:jc w:val="left"/>
            </w:pPr>
            <w:r>
              <w:t>展开L2级信息</w:t>
            </w:r>
          </w:p>
        </w:tc>
      </w:tr>
      <w:tr w14:paraId="4E03565E">
        <w:trPr>
          <w:jc w:val="center"/>
        </w:trPr>
        <w:tc>
          <w:tcPr>
            <w:tcW w:w="2078" w:type="dxa"/>
          </w:tcPr>
          <w:p w14:paraId="11926DBB">
            <w:pPr>
              <w:jc w:val="left"/>
            </w:pPr>
            <w:r>
              <w:t>📋 信息</w:t>
            </w:r>
          </w:p>
        </w:tc>
        <w:tc>
          <w:tcPr>
            <w:tcW w:w="2078" w:type="dxa"/>
          </w:tcPr>
          <w:p w14:paraId="179FD51E">
            <w:pPr>
              <w:jc w:val="left"/>
            </w:pPr>
            <w:r>
              <w:t>查看复盘问题</w:t>
            </w:r>
          </w:p>
        </w:tc>
        <w:tc>
          <w:tcPr>
            <w:tcW w:w="2078" w:type="dxa"/>
          </w:tcPr>
          <w:p w14:paraId="4AB3D8B9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6CBB7281">
            <w:pPr>
              <w:jc w:val="left"/>
            </w:pPr>
            <w:r>
              <w:t>展开L2级信息</w:t>
            </w:r>
          </w:p>
        </w:tc>
      </w:tr>
      <w:tr w14:paraId="7A070B5E">
        <w:trPr>
          <w:jc w:val="center"/>
        </w:trPr>
        <w:tc>
          <w:tcPr>
            <w:tcW w:w="2078" w:type="dxa"/>
          </w:tcPr>
          <w:p w14:paraId="0B613AE7">
            <w:pPr>
              <w:jc w:val="left"/>
            </w:pPr>
            <w:r>
              <w:t>📸 记录</w:t>
            </w:r>
          </w:p>
        </w:tc>
        <w:tc>
          <w:tcPr>
            <w:tcW w:w="2078" w:type="dxa"/>
          </w:tcPr>
          <w:p w14:paraId="777438E4">
            <w:pPr>
              <w:jc w:val="left"/>
            </w:pPr>
            <w:r>
              <w:t>截图保存</w:t>
            </w:r>
          </w:p>
        </w:tc>
        <w:tc>
          <w:tcPr>
            <w:tcW w:w="2078" w:type="dxa"/>
          </w:tcPr>
          <w:p w14:paraId="25363EB6">
            <w:pPr>
              <w:jc w:val="left"/>
            </w:pPr>
            <w:r>
              <w:t>双指点击</w:t>
            </w:r>
          </w:p>
        </w:tc>
        <w:tc>
          <w:tcPr>
            <w:tcW w:w="2078" w:type="dxa"/>
          </w:tcPr>
          <w:p w14:paraId="2FD10D55">
            <w:pPr>
              <w:jc w:val="left"/>
            </w:pPr>
            <w:r>
              <w:t>2秒任务</w:t>
            </w:r>
          </w:p>
        </w:tc>
      </w:tr>
      <w:tr w14:paraId="4503BC75">
        <w:trPr>
          <w:jc w:val="center"/>
        </w:trPr>
        <w:tc>
          <w:tcPr>
            <w:tcW w:w="2078" w:type="dxa"/>
          </w:tcPr>
          <w:p w14:paraId="221817EE">
            <w:pPr>
              <w:jc w:val="left"/>
            </w:pPr>
            <w:r>
              <w:t>📸 记录</w:t>
            </w:r>
          </w:p>
        </w:tc>
        <w:tc>
          <w:tcPr>
            <w:tcW w:w="2078" w:type="dxa"/>
          </w:tcPr>
          <w:p w14:paraId="34355798">
            <w:pPr>
              <w:jc w:val="left"/>
            </w:pPr>
            <w:r>
              <w:t>记录亮点</w:t>
            </w:r>
          </w:p>
        </w:tc>
        <w:tc>
          <w:tcPr>
            <w:tcW w:w="2078" w:type="dxa"/>
          </w:tcPr>
          <w:p w14:paraId="71959E51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60490782">
            <w:pPr>
              <w:jc w:val="left"/>
            </w:pPr>
            <w:r>
              <w:t>快速输入</w:t>
            </w:r>
          </w:p>
        </w:tc>
      </w:tr>
      <w:tr w14:paraId="65A89771">
        <w:trPr>
          <w:jc w:val="center"/>
        </w:trPr>
        <w:tc>
          <w:tcPr>
            <w:tcW w:w="2078" w:type="dxa"/>
          </w:tcPr>
          <w:p w14:paraId="568E0978">
            <w:pPr>
              <w:jc w:val="left"/>
            </w:pPr>
            <w:r>
              <w:t>📸 记录</w:t>
            </w:r>
          </w:p>
        </w:tc>
        <w:tc>
          <w:tcPr>
            <w:tcW w:w="2078" w:type="dxa"/>
          </w:tcPr>
          <w:p w14:paraId="44E7D100">
            <w:pPr>
              <w:jc w:val="left"/>
            </w:pPr>
            <w:r>
              <w:t>插入临时环节</w:t>
            </w:r>
          </w:p>
        </w:tc>
        <w:tc>
          <w:tcPr>
            <w:tcW w:w="2078" w:type="dxa"/>
          </w:tcPr>
          <w:p w14:paraId="00773703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51ED05C5">
            <w:pPr>
              <w:jc w:val="left"/>
            </w:pPr>
            <w:r>
              <w:t>从活动库选择或自定义</w:t>
            </w:r>
          </w:p>
        </w:tc>
      </w:tr>
      <w:tr w14:paraId="64345EBE">
        <w:trPr>
          <w:jc w:val="center"/>
        </w:trPr>
        <w:tc>
          <w:tcPr>
            <w:tcW w:w="2078" w:type="dxa"/>
          </w:tcPr>
          <w:p w14:paraId="78A82A5A">
            <w:pPr>
              <w:jc w:val="left"/>
            </w:pPr>
            <w:r>
              <w:t>🎲 抽取</w:t>
            </w:r>
          </w:p>
        </w:tc>
        <w:tc>
          <w:tcPr>
            <w:tcW w:w="2078" w:type="dxa"/>
          </w:tcPr>
          <w:p w14:paraId="51FC4C33">
            <w:pPr>
              <w:jc w:val="left"/>
            </w:pPr>
            <w:r>
              <w:t>随机抽人</w:t>
            </w:r>
          </w:p>
        </w:tc>
        <w:tc>
          <w:tcPr>
            <w:tcW w:w="2078" w:type="dxa"/>
          </w:tcPr>
          <w:p w14:paraId="3F1FEA52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29B30054">
            <w:pPr>
              <w:jc w:val="left"/>
            </w:pPr>
            <w:r>
              <w:t>★v3.0新增：打开抽人弹窗（默认抽演员模式）</w:t>
            </w:r>
          </w:p>
        </w:tc>
      </w:tr>
      <w:tr w14:paraId="317A4402">
        <w:trPr>
          <w:jc w:val="center"/>
        </w:trPr>
        <w:tc>
          <w:tcPr>
            <w:tcW w:w="2078" w:type="dxa"/>
          </w:tcPr>
          <w:p w14:paraId="5B527E5F">
            <w:pPr>
              <w:jc w:val="left"/>
            </w:pPr>
            <w:r>
              <w:t>🎲 抽取</w:t>
            </w:r>
          </w:p>
        </w:tc>
        <w:tc>
          <w:tcPr>
            <w:tcW w:w="2078" w:type="dxa"/>
          </w:tcPr>
          <w:p w14:paraId="27CCE6C3">
            <w:pPr>
              <w:jc w:val="left"/>
            </w:pPr>
            <w:r>
              <w:t>随机抽题</w:t>
            </w:r>
          </w:p>
        </w:tc>
        <w:tc>
          <w:tcPr>
            <w:tcW w:w="2078" w:type="dxa"/>
          </w:tcPr>
          <w:p w14:paraId="46D62E2C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2B7FFB85">
            <w:pPr>
              <w:jc w:val="left"/>
            </w:pPr>
            <w:r>
              <w:t>★v3.0新增：打开抽题弹窗（直接切到抽题目模式）</w:t>
            </w:r>
          </w:p>
        </w:tc>
      </w:tr>
      <w:tr w14:paraId="5F8C79E5">
        <w:trPr>
          <w:jc w:val="center"/>
        </w:trPr>
        <w:tc>
          <w:tcPr>
            <w:tcW w:w="2078" w:type="dxa"/>
          </w:tcPr>
          <w:p w14:paraId="04260465">
            <w:pPr>
              <w:jc w:val="left"/>
            </w:pPr>
            <w:r>
              <w:t>🔊 音效</w:t>
            </w:r>
          </w:p>
        </w:tc>
        <w:tc>
          <w:tcPr>
            <w:tcW w:w="2078" w:type="dxa"/>
          </w:tcPr>
          <w:p w14:paraId="2ECE5873">
            <w:pPr>
              <w:jc w:val="left"/>
            </w:pPr>
            <w:r>
              <w:t>播放掌声</w:t>
            </w:r>
          </w:p>
        </w:tc>
        <w:tc>
          <w:tcPr>
            <w:tcW w:w="2078" w:type="dxa"/>
          </w:tcPr>
          <w:p w14:paraId="0E4A0799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00B89074">
            <w:pPr>
              <w:jc w:val="left"/>
            </w:pPr>
            <w:r>
              <w:t>★v3.0新增：直接播放掌声音效</w:t>
            </w:r>
          </w:p>
        </w:tc>
      </w:tr>
      <w:tr w14:paraId="5B566D59">
        <w:trPr>
          <w:jc w:val="center"/>
        </w:trPr>
        <w:tc>
          <w:tcPr>
            <w:tcW w:w="2078" w:type="dxa"/>
          </w:tcPr>
          <w:p w14:paraId="667769B8">
            <w:pPr>
              <w:jc w:val="left"/>
            </w:pPr>
            <w:r>
              <w:t>🔊 音效</w:t>
            </w:r>
          </w:p>
        </w:tc>
        <w:tc>
          <w:tcPr>
            <w:tcW w:w="2078" w:type="dxa"/>
          </w:tcPr>
          <w:p w14:paraId="5CAF71C9">
            <w:pPr>
              <w:jc w:val="left"/>
            </w:pPr>
            <w:r>
              <w:t>播放开场铃</w:t>
            </w:r>
          </w:p>
        </w:tc>
        <w:tc>
          <w:tcPr>
            <w:tcW w:w="2078" w:type="dxa"/>
          </w:tcPr>
          <w:p w14:paraId="64459D9E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785B7ED5">
            <w:pPr>
              <w:jc w:val="left"/>
            </w:pPr>
            <w:r>
              <w:t>★v3.0新增：直接播放开场铃音效</w:t>
            </w:r>
          </w:p>
        </w:tc>
      </w:tr>
      <w:tr w14:paraId="1947A706">
        <w:trPr>
          <w:jc w:val="center"/>
        </w:trPr>
        <w:tc>
          <w:tcPr>
            <w:tcW w:w="2078" w:type="dxa"/>
          </w:tcPr>
          <w:p w14:paraId="46DBEDA2">
            <w:pPr>
              <w:jc w:val="left"/>
            </w:pPr>
            <w:r>
              <w:t>🔊 音效</w:t>
            </w:r>
          </w:p>
        </w:tc>
        <w:tc>
          <w:tcPr>
            <w:tcW w:w="2078" w:type="dxa"/>
          </w:tcPr>
          <w:p w14:paraId="4269032B">
            <w:pPr>
              <w:jc w:val="left"/>
            </w:pPr>
            <w:r>
              <w:t>播放音效</w:t>
            </w:r>
          </w:p>
        </w:tc>
        <w:tc>
          <w:tcPr>
            <w:tcW w:w="2078" w:type="dxa"/>
          </w:tcPr>
          <w:p w14:paraId="6AFB7373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406E3FEB">
            <w:pPr>
              <w:jc w:val="left"/>
            </w:pPr>
            <w:r>
              <w:t>★v3.0新增：打开音效工具半屏弹窗</w:t>
            </w:r>
          </w:p>
        </w:tc>
      </w:tr>
      <w:tr w14:paraId="2A61D030">
        <w:trPr>
          <w:jc w:val="center"/>
        </w:trPr>
        <w:tc>
          <w:tcPr>
            <w:tcW w:w="2078" w:type="dxa"/>
          </w:tcPr>
          <w:p w14:paraId="6F45FAA5">
            <w:pPr>
              <w:jc w:val="left"/>
            </w:pPr>
            <w:r>
              <w:t>🔄 流程</w:t>
            </w:r>
          </w:p>
        </w:tc>
        <w:tc>
          <w:tcPr>
            <w:tcW w:w="2078" w:type="dxa"/>
          </w:tcPr>
          <w:p w14:paraId="0D2FAFC2">
            <w:pPr>
              <w:jc w:val="left"/>
            </w:pPr>
            <w:r>
              <w:t>推进下一环节</w:t>
            </w:r>
          </w:p>
        </w:tc>
        <w:tc>
          <w:tcPr>
            <w:tcW w:w="2078" w:type="dxa"/>
          </w:tcPr>
          <w:p w14:paraId="1BB204BB">
            <w:pPr>
              <w:jc w:val="left"/>
            </w:pPr>
            <w:r>
              <w:t>右滑</w:t>
            </w:r>
          </w:p>
        </w:tc>
        <w:tc>
          <w:tcPr>
            <w:tcW w:w="2078" w:type="dxa"/>
          </w:tcPr>
          <w:p w14:paraId="7E4D9023">
            <w:pPr>
              <w:jc w:val="left"/>
            </w:pPr>
            <w:r>
              <w:t>2秒任务</w:t>
            </w:r>
          </w:p>
        </w:tc>
      </w:tr>
      <w:tr w14:paraId="17FB73B9">
        <w:trPr>
          <w:jc w:val="center"/>
        </w:trPr>
        <w:tc>
          <w:tcPr>
            <w:tcW w:w="2078" w:type="dxa"/>
          </w:tcPr>
          <w:p w14:paraId="765B40DC">
            <w:pPr>
              <w:jc w:val="left"/>
            </w:pPr>
            <w:r>
              <w:t>🔄 流程</w:t>
            </w:r>
          </w:p>
        </w:tc>
        <w:tc>
          <w:tcPr>
            <w:tcW w:w="2078" w:type="dxa"/>
          </w:tcPr>
          <w:p w14:paraId="22EECC2C">
            <w:pPr>
              <w:jc w:val="left"/>
            </w:pPr>
            <w:r>
              <w:t>回退上一环节</w:t>
            </w:r>
          </w:p>
        </w:tc>
        <w:tc>
          <w:tcPr>
            <w:tcW w:w="2078" w:type="dxa"/>
          </w:tcPr>
          <w:p w14:paraId="57E5263F">
            <w:pPr>
              <w:jc w:val="left"/>
            </w:pPr>
            <w:r>
              <w:t>左滑</w:t>
            </w:r>
          </w:p>
        </w:tc>
        <w:tc>
          <w:tcPr>
            <w:tcW w:w="2078" w:type="dxa"/>
          </w:tcPr>
          <w:p w14:paraId="65102142">
            <w:pPr>
              <w:jc w:val="left"/>
            </w:pPr>
            <w:r>
              <w:t>2秒任务</w:t>
            </w:r>
          </w:p>
        </w:tc>
      </w:tr>
      <w:tr w14:paraId="73A30765">
        <w:trPr>
          <w:jc w:val="center"/>
        </w:trPr>
        <w:tc>
          <w:tcPr>
            <w:tcW w:w="2078" w:type="dxa"/>
          </w:tcPr>
          <w:p w14:paraId="743D5C6E">
            <w:pPr>
              <w:jc w:val="left"/>
            </w:pPr>
            <w:r>
              <w:t>🔄 流程</w:t>
            </w:r>
          </w:p>
        </w:tc>
        <w:tc>
          <w:tcPr>
            <w:tcW w:w="2078" w:type="dxa"/>
          </w:tcPr>
          <w:p w14:paraId="54880DB1">
            <w:pPr>
              <w:jc w:val="left"/>
            </w:pPr>
            <w:r>
              <w:t>切换到复盘引导</w:t>
            </w:r>
          </w:p>
        </w:tc>
        <w:tc>
          <w:tcPr>
            <w:tcW w:w="2078" w:type="dxa"/>
          </w:tcPr>
          <w:p w14:paraId="2F774AD1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45FE584D">
            <w:pPr>
              <w:jc w:val="left"/>
            </w:pPr>
            <w:r>
              <w:t>快速跳转</w:t>
            </w:r>
          </w:p>
        </w:tc>
      </w:tr>
      <w:tr w14:paraId="5AC91092">
        <w:trPr>
          <w:jc w:val="center"/>
        </w:trPr>
        <w:tc>
          <w:tcPr>
            <w:tcW w:w="2078" w:type="dxa"/>
          </w:tcPr>
          <w:p w14:paraId="2F19293B">
            <w:pPr>
              <w:jc w:val="left"/>
            </w:pPr>
            <w:r>
              <w:t>🔄 流程</w:t>
            </w:r>
          </w:p>
        </w:tc>
        <w:tc>
          <w:tcPr>
            <w:tcW w:w="2078" w:type="dxa"/>
          </w:tcPr>
          <w:p w14:paraId="40B5CF3A">
            <w:pPr>
              <w:jc w:val="left"/>
            </w:pPr>
            <w:r>
              <w:t>跳转到指定环节</w:t>
            </w:r>
          </w:p>
        </w:tc>
        <w:tc>
          <w:tcPr>
            <w:tcW w:w="2078" w:type="dxa"/>
          </w:tcPr>
          <w:p w14:paraId="7B6EFBAA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14A3425E">
            <w:pPr>
              <w:jc w:val="left"/>
            </w:pPr>
            <w:r>
              <w:t>环节列表选择</w:t>
            </w:r>
          </w:p>
        </w:tc>
      </w:tr>
      <w:tr w14:paraId="6BA13CE2">
        <w:trPr>
          <w:jc w:val="center"/>
        </w:trPr>
        <w:tc>
          <w:tcPr>
            <w:tcW w:w="2078" w:type="dxa"/>
          </w:tcPr>
          <w:p w14:paraId="62050BA2">
            <w:pPr>
              <w:jc w:val="left"/>
            </w:pPr>
            <w:r>
              <w:t>🔄 流程</w:t>
            </w:r>
          </w:p>
        </w:tc>
        <w:tc>
          <w:tcPr>
            <w:tcW w:w="2078" w:type="dxa"/>
          </w:tcPr>
          <w:p w14:paraId="60AC2994">
            <w:pPr>
              <w:jc w:val="left"/>
            </w:pPr>
            <w:r>
              <w:t>结束培训</w:t>
            </w:r>
          </w:p>
        </w:tc>
        <w:tc>
          <w:tcPr>
            <w:tcW w:w="2078" w:type="dxa"/>
          </w:tcPr>
          <w:p w14:paraId="23DE02A3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078D643F">
            <w:pPr>
              <w:jc w:val="left"/>
            </w:pPr>
            <w:r>
              <w:t>终止现场模式</w:t>
            </w:r>
          </w:p>
        </w:tc>
      </w:tr>
    </w:tbl>
    <w:p w14:paraId="60B97262"/>
    <w:p w14:paraId="385545F2">
      <w:r>
        <w:rPr>
          <w:b/>
        </w:rPr>
        <w:t>搜索过滤规则：</w:t>
      </w:r>
    </w:p>
    <w:p w14:paraId="677977F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搜索框输入 → 实时过滤指令列表</w:t>
      </w:r>
      <w:r>
        <w:rPr>
          <w:rStyle w:val="165"/>
        </w:rPr>
        <w:br w:type="textWrapping"/>
      </w:r>
      <w:r>
        <w:rPr>
          <w:rStyle w:val="165"/>
        </w:rPr>
        <w:t xml:space="preserve">  → 支持拼音首字母搜索（如"fx"→"分组"）</w:t>
      </w:r>
      <w:r>
        <w:rPr>
          <w:rStyle w:val="165"/>
        </w:rPr>
        <w:br w:type="textWrapping"/>
      </w:r>
      <w:r>
        <w:rPr>
          <w:rStyle w:val="165"/>
        </w:rPr>
        <w:t xml:space="preserve">  → 支持关键词模糊匹配</w:t>
      </w:r>
      <w:r>
        <w:rPr>
          <w:rStyle w:val="165"/>
        </w:rPr>
        <w:br w:type="textWrapping"/>
      </w:r>
      <w:r>
        <w:rPr>
          <w:rStyle w:val="165"/>
        </w:rPr>
        <w:t xml:space="preserve">  → 搜索结果按匹配度排序</w:t>
      </w:r>
      <w:r>
        <w:rPr>
          <w:rStyle w:val="165"/>
        </w:rPr>
        <w:br w:type="textWrapping"/>
      </w:r>
      <w:r>
        <w:rPr>
          <w:rStyle w:val="165"/>
        </w:rPr>
        <w:t xml:space="preserve">  → 无匹配时显示"未找到相关操作，试试其他关键词"</w:t>
      </w:r>
      <w:r>
        <w:rPr>
          <w:rStyle w:val="165"/>
        </w:rPr>
        <w:br w:type="textWrapping"/>
      </w:r>
    </w:p>
    <w:p w14:paraId="2DA94D46">
      <w:r>
        <w:rPr>
          <w:b/>
        </w:rPr>
        <w:t>指令面板交互流程：</w:t>
      </w:r>
    </w:p>
    <w:p w14:paraId="306EB26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触发指令面板（点击⌘/上滑⌘）</w:t>
      </w:r>
      <w:r>
        <w:rPr>
          <w:rStyle w:val="165"/>
        </w:rPr>
        <w:br w:type="textWrapping"/>
      </w:r>
      <w:r>
        <w:rPr>
          <w:rStyle w:val="165"/>
        </w:rPr>
        <w:t xml:space="preserve">  → 半屏弹窗从底部滑出</w:t>
      </w:r>
      <w:r>
        <w:rPr>
          <w:rStyle w:val="165"/>
        </w:rPr>
        <w:br w:type="textWrapping"/>
      </w:r>
      <w:r>
        <w:rPr>
          <w:rStyle w:val="165"/>
        </w:rPr>
        <w:t xml:space="preserve">  → 搜索框自动聚焦，键盘弹出</w:t>
      </w:r>
      <w:r>
        <w:rPr>
          <w:rStyle w:val="165"/>
        </w:rPr>
        <w:br w:type="textWrapping"/>
      </w:r>
      <w:r>
        <w:rPr>
          <w:rStyle w:val="165"/>
        </w:rPr>
        <w:t xml:space="preserve">  → 展示"当前推荐"分类（基于环节+频率智能排序）</w:t>
      </w:r>
      <w:r>
        <w:rPr>
          <w:rStyle w:val="165"/>
        </w:rPr>
        <w:br w:type="textWrapping"/>
      </w:r>
      <w:r>
        <w:rPr>
          <w:rStyle w:val="165"/>
        </w:rPr>
        <w:t xml:space="preserve">  → 上下滑动浏览其他分类</w:t>
      </w:r>
      <w:r>
        <w:rPr>
          <w:rStyle w:val="165"/>
        </w:rPr>
        <w:br w:type="textWrapping"/>
      </w:r>
      <w:r>
        <w:rPr>
          <w:rStyle w:val="165"/>
        </w:rPr>
        <w:t xml:space="preserve">  → 输入关键词 → 实时过滤</w:t>
      </w:r>
      <w:r>
        <w:rPr>
          <w:rStyle w:val="165"/>
        </w:rPr>
        <w:br w:type="textWrapping"/>
      </w:r>
      <w:r>
        <w:rPr>
          <w:rStyle w:val="165"/>
        </w:rPr>
        <w:t xml:space="preserve">  → 点击指令 → 执行操作 → 面板自动收起</w:t>
      </w:r>
      <w:r>
        <w:rPr>
          <w:rStyle w:val="165"/>
        </w:rPr>
        <w:br w:type="textWrapping"/>
      </w:r>
      <w:r>
        <w:rPr>
          <w:rStyle w:val="165"/>
        </w:rPr>
        <w:t xml:space="preserve">  → 点击面板外区域 → 面板收起（不执行操作）</w:t>
      </w:r>
      <w:r>
        <w:rPr>
          <w:rStyle w:val="165"/>
        </w:rPr>
        <w:br w:type="textWrapping"/>
      </w:r>
    </w:p>
    <w:p w14:paraId="35E1E692">
      <w:r>
        <w:rPr>
          <w:b/>
        </w:rPr>
        <w:t>智能推荐逻辑：</w:t>
      </w:r>
    </w:p>
    <w:p w14:paraId="4364B2A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推荐算法：</w:t>
      </w:r>
      <w:r>
        <w:rPr>
          <w:rStyle w:val="165"/>
        </w:rPr>
        <w:br w:type="textWrapping"/>
      </w:r>
      <w:r>
        <w:rPr>
          <w:rStyle w:val="165"/>
        </w:rPr>
        <w:t xml:space="preserve">  1. 基于当前环节类型：</w:t>
      </w:r>
      <w:r>
        <w:rPr>
          <w:rStyle w:val="165"/>
        </w:rPr>
        <w:br w:type="textWrapping"/>
      </w:r>
      <w:r>
        <w:rPr>
          <w:rStyle w:val="165"/>
        </w:rPr>
        <w:t xml:space="preserve">     · 开场连接 → 推荐签到、分组</w:t>
      </w:r>
      <w:r>
        <w:rPr>
          <w:rStyle w:val="165"/>
        </w:rPr>
        <w:br w:type="textWrapping"/>
      </w:r>
      <w:r>
        <w:rPr>
          <w:rStyle w:val="165"/>
        </w:rPr>
        <w:t xml:space="preserve">     · 体验活动 → 推荐积分、查看规则</w:t>
      </w:r>
      <w:r>
        <w:rPr>
          <w:rStyle w:val="165"/>
        </w:rPr>
        <w:br w:type="textWrapping"/>
      </w:r>
      <w:r>
        <w:rPr>
          <w:rStyle w:val="165"/>
        </w:rPr>
        <w:t xml:space="preserve">     · 复盘引导 → 推荐词云、记录亮点</w:t>
      </w:r>
      <w:r>
        <w:rPr>
          <w:rStyle w:val="165"/>
        </w:rPr>
        <w:br w:type="textWrapping"/>
      </w:r>
      <w:r>
        <w:rPr>
          <w:rStyle w:val="165"/>
        </w:rPr>
        <w:t xml:space="preserve">     · 行动承诺 → 推荐行动承诺收集</w:t>
      </w:r>
      <w:r>
        <w:rPr>
          <w:rStyle w:val="165"/>
        </w:rPr>
        <w:br w:type="textWrapping"/>
      </w:r>
      <w:r>
        <w:rPr>
          <w:rStyle w:val="165"/>
        </w:rPr>
        <w:t xml:space="preserve">  2. 基于计时器状态：</w:t>
      </w:r>
      <w:r>
        <w:rPr>
          <w:rStyle w:val="165"/>
        </w:rPr>
        <w:br w:type="textWrapping"/>
      </w:r>
      <w:r>
        <w:rPr>
          <w:rStyle w:val="165"/>
        </w:rPr>
        <w:t xml:space="preserve">     · 计时即将结束 → 推荐延时5分钟</w:t>
      </w:r>
      <w:r>
        <w:rPr>
          <w:rStyle w:val="165"/>
        </w:rPr>
        <w:br w:type="textWrapping"/>
      </w:r>
      <w:r>
        <w:rPr>
          <w:rStyle w:val="165"/>
        </w:rPr>
        <w:t xml:space="preserve">     · 计时已结束 → 推荐推进下一环节</w:t>
      </w:r>
      <w:r>
        <w:rPr>
          <w:rStyle w:val="165"/>
        </w:rPr>
        <w:br w:type="textWrapping"/>
      </w:r>
      <w:r>
        <w:rPr>
          <w:rStyle w:val="165"/>
        </w:rPr>
        <w:t xml:space="preserve">  3. 基于使用频率：</w:t>
      </w:r>
      <w:r>
        <w:rPr>
          <w:rStyle w:val="165"/>
        </w:rPr>
        <w:br w:type="textWrapping"/>
      </w:r>
      <w:r>
        <w:rPr>
          <w:rStyle w:val="165"/>
        </w:rPr>
        <w:t xml:space="preserve">     · 过去5次现场模式中最常用的3个操作</w:t>
      </w:r>
      <w:r>
        <w:rPr>
          <w:rStyle w:val="165"/>
        </w:rPr>
        <w:br w:type="textWrapping"/>
      </w:r>
      <w:r>
        <w:rPr>
          <w:rStyle w:val="165"/>
        </w:rPr>
        <w:t xml:space="preserve">  4. 综合排序：环节相关性(50%) + 时序相关性(30%) + 频率(20%)</w:t>
      </w:r>
      <w:r>
        <w:rPr>
          <w:rStyle w:val="165"/>
        </w:rPr>
        <w:br w:type="textWrapping"/>
      </w:r>
    </w:p>
    <w:p w14:paraId="0F10EA5B">
      <w:r>
        <w:rPr>
          <w:b/>
        </w:rPr>
        <w:t>v3.0升级说明：</w:t>
      </w:r>
    </w:p>
    <w:p w14:paraId="0F26352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指令面板是v3.0最核心的交互创新，完全取代v2.1底部工具栏</w:t>
      </w:r>
    </w:p>
    <w:p w14:paraId="43314E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统一所有操作入口，工具不再占常驻UI空间</w:t>
      </w:r>
    </w:p>
    <w:p w14:paraId="2159463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智能推荐让培训师无需思考"我该用什么工具"</w:t>
      </w:r>
    </w:p>
    <w:p w14:paraId="1CD7D9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搜索过滤支持快速定位任意操作</w:t>
      </w:r>
    </w:p>
    <w:p w14:paraId="70F05CAA">
      <w:pPr>
        <w:pStyle w:val="169"/>
        <w:pBdr>
          <w:top w:val="single" w:color="CCCCCC" w:sz="8" w:space="0"/>
        </w:pBdr>
        <w:spacing w:after="240"/>
      </w:pPr>
    </w:p>
    <w:p w14:paraId="281EE7D2">
      <w:pPr>
        <w:pStyle w:val="6"/>
      </w:pPr>
      <w:r>
        <w:t>4.4.5 签到半屏弹窗</w:t>
      </w:r>
    </w:p>
    <w:p w14:paraId="0D425D8E">
      <w:r>
        <w:rPr>
          <w:b/>
        </w:rPr>
        <w:t>页面描述：</w:t>
      </w:r>
      <w:r>
        <w:t xml:space="preserve"> 管理参与者签到，为后续分组和互动提供人员数据。半屏弹窗形式，不离开现场模式。</w:t>
      </w:r>
    </w:p>
    <w:p w14:paraId="6C4EBF67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E366A47">
        <w:trPr>
          <w:jc w:val="center"/>
        </w:trPr>
        <w:tc>
          <w:tcPr>
            <w:tcW w:w="2771" w:type="dxa"/>
            <w:shd w:val="clear" w:color="auto" w:fill="F2F2F2"/>
          </w:tcPr>
          <w:p w14:paraId="4D330999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5E78DAF9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641CF7A5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2DAE52F">
        <w:trPr>
          <w:jc w:val="center"/>
        </w:trPr>
        <w:tc>
          <w:tcPr>
            <w:tcW w:w="2771" w:type="dxa"/>
          </w:tcPr>
          <w:p w14:paraId="63BED06C">
            <w:pPr>
              <w:jc w:val="left"/>
            </w:pPr>
            <w:r>
              <w:t>弹窗头部</w:t>
            </w:r>
          </w:p>
        </w:tc>
        <w:tc>
          <w:tcPr>
            <w:tcW w:w="2771" w:type="dxa"/>
          </w:tcPr>
          <w:p w14:paraId="03EF7946">
            <w:pPr>
              <w:jc w:val="left"/>
            </w:pPr>
            <w:r>
              <w:t>活动名称</w:t>
            </w:r>
          </w:p>
        </w:tc>
        <w:tc>
          <w:tcPr>
            <w:tcW w:w="2771" w:type="dxa"/>
          </w:tcPr>
          <w:p w14:paraId="5E92D624">
            <w:pPr>
              <w:jc w:val="left"/>
            </w:pPr>
            <w:r>
              <w:t>当前培训活动</w:t>
            </w:r>
          </w:p>
        </w:tc>
      </w:tr>
      <w:tr w14:paraId="305FBB54">
        <w:trPr>
          <w:jc w:val="center"/>
        </w:trPr>
        <w:tc>
          <w:tcPr>
            <w:tcW w:w="2771" w:type="dxa"/>
          </w:tcPr>
          <w:p w14:paraId="486AC5FA">
            <w:pPr>
              <w:jc w:val="left"/>
            </w:pPr>
            <w:r>
              <w:t>统计区</w:t>
            </w:r>
          </w:p>
        </w:tc>
        <w:tc>
          <w:tcPr>
            <w:tcW w:w="2771" w:type="dxa"/>
          </w:tcPr>
          <w:p w14:paraId="3B52B09E">
            <w:pPr>
              <w:jc w:val="left"/>
            </w:pPr>
            <w:r>
              <w:t>签到统计</w:t>
            </w:r>
          </w:p>
        </w:tc>
        <w:tc>
          <w:tcPr>
            <w:tcW w:w="2771" w:type="dxa"/>
          </w:tcPr>
          <w:p w14:paraId="4574DA33">
            <w:pPr>
              <w:jc w:val="left"/>
            </w:pPr>
            <w:r>
              <w:t>已签到X人 / 预计Y人</w:t>
            </w:r>
          </w:p>
        </w:tc>
      </w:tr>
      <w:tr w14:paraId="41473191">
        <w:trPr>
          <w:jc w:val="center"/>
        </w:trPr>
        <w:tc>
          <w:tcPr>
            <w:tcW w:w="2771" w:type="dxa"/>
          </w:tcPr>
          <w:p w14:paraId="20A8E06C">
            <w:pPr>
              <w:jc w:val="left"/>
            </w:pPr>
            <w:r>
              <w:t>二维码区</w:t>
            </w:r>
          </w:p>
        </w:tc>
        <w:tc>
          <w:tcPr>
            <w:tcW w:w="2771" w:type="dxa"/>
          </w:tcPr>
          <w:p w14:paraId="1ADD0DEA">
            <w:pPr>
              <w:jc w:val="left"/>
            </w:pPr>
            <w:r>
              <w:t>签到二维码</w:t>
            </w:r>
          </w:p>
        </w:tc>
        <w:tc>
          <w:tcPr>
            <w:tcW w:w="2771" w:type="dxa"/>
          </w:tcPr>
          <w:p w14:paraId="5BC9B2EE">
            <w:pPr>
              <w:jc w:val="left"/>
            </w:pPr>
            <w:r>
              <w:t>参与者扫码签到，</w:t>
            </w:r>
            <w:r>
              <w:rPr>
                <w:b/>
              </w:rPr>
              <w:t>全屏放大按钮</w:t>
            </w:r>
            <w:r>
              <w:t>（适合投屏）</w:t>
            </w:r>
          </w:p>
        </w:tc>
      </w:tr>
      <w:tr w14:paraId="69D694F2">
        <w:trPr>
          <w:jc w:val="center"/>
        </w:trPr>
        <w:tc>
          <w:tcPr>
            <w:tcW w:w="2771" w:type="dxa"/>
          </w:tcPr>
          <w:p w14:paraId="2087576D">
            <w:pPr>
              <w:jc w:val="left"/>
            </w:pPr>
            <w:r>
              <w:t>名单区</w:t>
            </w:r>
          </w:p>
        </w:tc>
        <w:tc>
          <w:tcPr>
            <w:tcW w:w="2771" w:type="dxa"/>
          </w:tcPr>
          <w:p w14:paraId="3A444D1E">
            <w:pPr>
              <w:jc w:val="left"/>
            </w:pPr>
            <w:r>
              <w:t>参与者列表</w:t>
            </w:r>
          </w:p>
        </w:tc>
        <w:tc>
          <w:tcPr>
            <w:tcW w:w="2771" w:type="dxa"/>
          </w:tcPr>
          <w:p w14:paraId="71BA8D36">
            <w:pPr>
              <w:jc w:val="left"/>
            </w:pPr>
            <w:r>
              <w:t>姓名、部门（如有）、签到状态，紧凑列表</w:t>
            </w:r>
          </w:p>
        </w:tc>
      </w:tr>
      <w:tr w14:paraId="5B419782">
        <w:trPr>
          <w:jc w:val="center"/>
        </w:trPr>
        <w:tc>
          <w:tcPr>
            <w:tcW w:w="2771" w:type="dxa"/>
          </w:tcPr>
          <w:p w14:paraId="686EEF30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722879E2">
            <w:pPr>
              <w:jc w:val="left"/>
            </w:pPr>
            <w:r>
              <w:t>手动添加</w:t>
            </w:r>
          </w:p>
        </w:tc>
        <w:tc>
          <w:tcPr>
            <w:tcW w:w="2771" w:type="dxa"/>
          </w:tcPr>
          <w:p w14:paraId="192AB94C">
            <w:pPr>
              <w:jc w:val="left"/>
            </w:pPr>
            <w:r>
              <w:t>现场临时添加参与者</w:t>
            </w:r>
          </w:p>
        </w:tc>
      </w:tr>
      <w:tr w14:paraId="75179188">
        <w:trPr>
          <w:jc w:val="center"/>
        </w:trPr>
        <w:tc>
          <w:tcPr>
            <w:tcW w:w="2771" w:type="dxa"/>
          </w:tcPr>
          <w:p w14:paraId="4A1B976A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1DB71696">
            <w:pPr>
              <w:jc w:val="left"/>
            </w:pPr>
            <w:r>
              <w:t>导入名单</w:t>
            </w:r>
          </w:p>
        </w:tc>
        <w:tc>
          <w:tcPr>
            <w:tcW w:w="2771" w:type="dxa"/>
          </w:tcPr>
          <w:p w14:paraId="3D728783">
            <w:pPr>
              <w:jc w:val="left"/>
            </w:pPr>
            <w:r>
              <w:t>从客户/项目/常用名单导入</w:t>
            </w:r>
          </w:p>
        </w:tc>
      </w:tr>
      <w:tr w14:paraId="0D2E7EAC">
        <w:trPr>
          <w:jc w:val="center"/>
        </w:trPr>
        <w:tc>
          <w:tcPr>
            <w:tcW w:w="2771" w:type="dxa"/>
          </w:tcPr>
          <w:p w14:paraId="536F1E8A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6EC56686">
            <w:pPr>
              <w:jc w:val="left"/>
            </w:pPr>
            <w:r>
              <w:t>部门标签</w:t>
            </w:r>
          </w:p>
        </w:tc>
        <w:tc>
          <w:tcPr>
            <w:tcW w:w="2771" w:type="dxa"/>
          </w:tcPr>
          <w:p w14:paraId="0E911B40">
            <w:pPr>
              <w:jc w:val="left"/>
            </w:pPr>
            <w:r>
              <w:t>批量标记参与者部门</w:t>
            </w:r>
          </w:p>
        </w:tc>
      </w:tr>
      <w:tr w14:paraId="43AEC889">
        <w:trPr>
          <w:jc w:val="center"/>
        </w:trPr>
        <w:tc>
          <w:tcPr>
            <w:tcW w:w="2771" w:type="dxa"/>
          </w:tcPr>
          <w:p w14:paraId="378A2A6E">
            <w:pPr>
              <w:jc w:val="left"/>
            </w:pPr>
            <w:r>
              <w:t>弹窗底部</w:t>
            </w:r>
          </w:p>
        </w:tc>
        <w:tc>
          <w:tcPr>
            <w:tcW w:w="2771" w:type="dxa"/>
          </w:tcPr>
          <w:p w14:paraId="7BF641DB">
            <w:pPr>
              <w:jc w:val="left"/>
            </w:pPr>
            <w:r>
              <w:t>完成</w:t>
            </w:r>
          </w:p>
        </w:tc>
        <w:tc>
          <w:tcPr>
            <w:tcW w:w="2771" w:type="dxa"/>
          </w:tcPr>
          <w:p w14:paraId="72197C4B">
            <w:pPr>
              <w:jc w:val="left"/>
            </w:pPr>
            <w:r>
              <w:rPr>
                <w:b/>
              </w:rPr>
              <w:t>签到完成后点击"完成"，自动提示"需要分组吗？"</w:t>
            </w:r>
          </w:p>
        </w:tc>
      </w:tr>
    </w:tbl>
    <w:p w14:paraId="27B19F4A"/>
    <w:p w14:paraId="224F61EC">
      <w:r>
        <w:rPr>
          <w:b/>
        </w:rPr>
        <w:t>交互流程（v3.0升级）：</w:t>
      </w:r>
    </w:p>
    <w:p w14:paraId="436FF11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通过指令面板选择"签到" 或 系统自动提示</w:t>
      </w:r>
      <w:r>
        <w:rPr>
          <w:rStyle w:val="165"/>
        </w:rPr>
        <w:br w:type="textWrapping"/>
      </w:r>
      <w:r>
        <w:rPr>
          <w:rStyle w:val="165"/>
        </w:rPr>
        <w:t xml:space="preserve">  → 弹出签到半屏弹窗</w:t>
      </w:r>
      <w:r>
        <w:rPr>
          <w:rStyle w:val="165"/>
        </w:rPr>
        <w:br w:type="textWrapping"/>
      </w:r>
      <w:r>
        <w:rPr>
          <w:rStyle w:val="165"/>
        </w:rPr>
        <w:t xml:space="preserve">  → ★签到二维码已在准备页自动生成，直接展示</w:t>
      </w:r>
      <w:r>
        <w:rPr>
          <w:rStyle w:val="165"/>
        </w:rPr>
        <w:br w:type="textWrapping"/>
      </w:r>
      <w:r>
        <w:rPr>
          <w:rStyle w:val="165"/>
        </w:rPr>
        <w:t xml:space="preserve">  → 参与者扫码签到（需输入姓名和部门）</w:t>
      </w:r>
      <w:r>
        <w:rPr>
          <w:rStyle w:val="165"/>
        </w:rPr>
        <w:br w:type="textWrapping"/>
      </w:r>
      <w:r>
        <w:rPr>
          <w:rStyle w:val="165"/>
        </w:rPr>
        <w:t xml:space="preserve">  → 实时更新签到统计</w:t>
      </w:r>
      <w:r>
        <w:rPr>
          <w:rStyle w:val="165"/>
        </w:rPr>
        <w:br w:type="textWrapping"/>
      </w:r>
      <w:r>
        <w:rPr>
          <w:rStyle w:val="165"/>
        </w:rPr>
        <w:t xml:space="preserve">  → 可手动签到/添加</w:t>
      </w:r>
      <w:r>
        <w:rPr>
          <w:rStyle w:val="165"/>
        </w:rPr>
        <w:br w:type="textWrapping"/>
      </w:r>
      <w:r>
        <w:rPr>
          <w:rStyle w:val="165"/>
        </w:rPr>
        <w:t xml:space="preserve">  → ★智能默认：关联方案后自动填入预计人数（已在准备页推导）</w:t>
      </w:r>
      <w:r>
        <w:rPr>
          <w:rStyle w:val="165"/>
        </w:rPr>
        <w:br w:type="textWrapping"/>
      </w:r>
      <w:r>
        <w:rPr>
          <w:rStyle w:val="165"/>
        </w:rPr>
        <w:t xml:space="preserve">  → 签到完成后 → 点击"完成" → 弹窗收起</w:t>
      </w:r>
      <w:r>
        <w:rPr>
          <w:rStyle w:val="165"/>
        </w:rPr>
        <w:br w:type="textWrapping"/>
      </w:r>
      <w:r>
        <w:rPr>
          <w:rStyle w:val="165"/>
        </w:rPr>
        <w:t xml:space="preserve">  → ★自动提示"需要分组吗？" → [是]弹出分组半屏 / [跳过]继续流程</w:t>
      </w:r>
      <w:r>
        <w:rPr>
          <w:rStyle w:val="165"/>
        </w:rPr>
        <w:br w:type="textWrapping"/>
      </w:r>
    </w:p>
    <w:p w14:paraId="1D3559B1">
      <w:r>
        <w:rPr>
          <w:b/>
        </w:rPr>
        <w:t>签到页面（参与者视角，扫码后）：</w:t>
      </w:r>
    </w:p>
    <w:p w14:paraId="3AE0611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XX公司 团队融合工作坊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 姓名：[          ]    │</w:t>
      </w:r>
      <w:r>
        <w:rPr>
          <w:rStyle w:val="165"/>
        </w:rPr>
        <w:br w:type="textWrapping"/>
      </w:r>
      <w:r>
        <w:rPr>
          <w:rStyle w:val="165"/>
        </w:rPr>
        <w:t>│   部门：[          ]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 [  签到  ]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 ✅ 签到成功！          │</w:t>
      </w:r>
      <w:r>
        <w:rPr>
          <w:rStyle w:val="165"/>
        </w:rPr>
        <w:br w:type="textWrapping"/>
      </w:r>
      <w:r>
        <w:rPr>
          <w:rStyle w:val="165"/>
        </w:rPr>
        <w:t>│   请就座等候活动开始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└─────────────────────────┘</w:t>
      </w:r>
      <w:r>
        <w:rPr>
          <w:rStyle w:val="165"/>
        </w:rPr>
        <w:br w:type="textWrapping"/>
      </w:r>
    </w:p>
    <w:p w14:paraId="6A9E780C">
      <w:r>
        <w:rPr>
          <w:b/>
        </w:rPr>
        <w:t>v3.0升级说明：</w:t>
      </w:r>
    </w:p>
    <w:p w14:paraId="77497B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签到二维码由准备页自动推导生成，无需现场手动创建</w:t>
      </w:r>
    </w:p>
    <w:p w14:paraId="68F66B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预计人数已在准备页自动填入</w:t>
      </w:r>
    </w:p>
    <w:p w14:paraId="34BBFC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签到操作也可通过指令面板触发</w:t>
      </w:r>
    </w:p>
    <w:p w14:paraId="7227F932">
      <w:pPr>
        <w:pStyle w:val="169"/>
        <w:pBdr>
          <w:top w:val="single" w:color="CCCCCC" w:sz="8" w:space="0"/>
        </w:pBdr>
        <w:spacing w:after="240"/>
      </w:pPr>
    </w:p>
    <w:p w14:paraId="0C5B23CC">
      <w:pPr>
        <w:pStyle w:val="6"/>
      </w:pPr>
      <w:r>
        <w:t>4.4.6 分组半屏弹窗</w:t>
      </w:r>
    </w:p>
    <w:p w14:paraId="3281814B">
      <w:r>
        <w:rPr>
          <w:b/>
        </w:rPr>
        <w:t>页面描述：</w:t>
      </w:r>
      <w:r>
        <w:t xml:space="preserve"> 随机分组，支持跨部门打乱模式。半屏弹窗形式，不离开现场模式。</w:t>
      </w:r>
    </w:p>
    <w:p w14:paraId="321C47C7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7DB8CE2">
        <w:trPr>
          <w:jc w:val="center"/>
        </w:trPr>
        <w:tc>
          <w:tcPr>
            <w:tcW w:w="2771" w:type="dxa"/>
            <w:shd w:val="clear" w:color="auto" w:fill="F2F2F2"/>
          </w:tcPr>
          <w:p w14:paraId="65FC2436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1FA789A2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5112E0B8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DC13C05">
        <w:trPr>
          <w:jc w:val="center"/>
        </w:trPr>
        <w:tc>
          <w:tcPr>
            <w:tcW w:w="2771" w:type="dxa"/>
          </w:tcPr>
          <w:p w14:paraId="2CB66AB5">
            <w:pPr>
              <w:jc w:val="left"/>
            </w:pPr>
            <w:r>
              <w:t>弹窗头部</w:t>
            </w:r>
          </w:p>
        </w:tc>
        <w:tc>
          <w:tcPr>
            <w:tcW w:w="2771" w:type="dxa"/>
          </w:tcPr>
          <w:p w14:paraId="3E4F3B4F">
            <w:pPr>
              <w:jc w:val="left"/>
            </w:pPr>
            <w:r>
              <w:t>标题</w:t>
            </w:r>
          </w:p>
        </w:tc>
        <w:tc>
          <w:tcPr>
            <w:tcW w:w="2771" w:type="dxa"/>
          </w:tcPr>
          <w:p w14:paraId="7486E8D3">
            <w:pPr>
              <w:jc w:val="left"/>
            </w:pPr>
            <w:r>
              <w:t>"随机分组"</w:t>
            </w:r>
          </w:p>
        </w:tc>
      </w:tr>
      <w:tr w14:paraId="639A8294">
        <w:trPr>
          <w:jc w:val="center"/>
        </w:trPr>
        <w:tc>
          <w:tcPr>
            <w:tcW w:w="2771" w:type="dxa"/>
          </w:tcPr>
          <w:p w14:paraId="22CA2A28">
            <w:pPr>
              <w:jc w:val="left"/>
            </w:pPr>
            <w:r>
              <w:t>参与者区</w:t>
            </w:r>
          </w:p>
        </w:tc>
        <w:tc>
          <w:tcPr>
            <w:tcW w:w="2771" w:type="dxa"/>
          </w:tcPr>
          <w:p w14:paraId="2E04ACFB">
            <w:pPr>
              <w:jc w:val="left"/>
            </w:pPr>
            <w:r>
              <w:t>名单列表</w:t>
            </w:r>
          </w:p>
        </w:tc>
        <w:tc>
          <w:tcPr>
            <w:tcW w:w="2771" w:type="dxa"/>
          </w:tcPr>
          <w:p w14:paraId="25651306">
            <w:pPr>
              <w:jc w:val="left"/>
            </w:pPr>
            <w:r>
              <w:t>可视化标签，显示姓名+部门标签（如有）</w:t>
            </w:r>
          </w:p>
        </w:tc>
      </w:tr>
      <w:tr w14:paraId="43C01879">
        <w:trPr>
          <w:jc w:val="center"/>
        </w:trPr>
        <w:tc>
          <w:tcPr>
            <w:tcW w:w="2771" w:type="dxa"/>
          </w:tcPr>
          <w:p w14:paraId="64FD10BF">
            <w:pPr>
              <w:jc w:val="left"/>
            </w:pPr>
            <w:r>
              <w:t>设置区</w:t>
            </w:r>
          </w:p>
        </w:tc>
        <w:tc>
          <w:tcPr>
            <w:tcW w:w="2771" w:type="dxa"/>
          </w:tcPr>
          <w:p w14:paraId="3099DB27">
            <w:pPr>
              <w:jc w:val="left"/>
            </w:pPr>
            <w:r>
              <w:t>分组方式</w:t>
            </w:r>
          </w:p>
        </w:tc>
        <w:tc>
          <w:tcPr>
            <w:tcW w:w="2771" w:type="dxa"/>
          </w:tcPr>
          <w:p w14:paraId="68BDE69C">
            <w:pPr>
              <w:jc w:val="left"/>
            </w:pPr>
            <w:r>
              <w:t>两人搭档 / 三人组 / 四人组 / 自定义人数</w:t>
            </w:r>
          </w:p>
        </w:tc>
      </w:tr>
      <w:tr w14:paraId="6E6B998A">
        <w:trPr>
          <w:jc w:val="center"/>
        </w:trPr>
        <w:tc>
          <w:tcPr>
            <w:tcW w:w="2771" w:type="dxa"/>
          </w:tcPr>
          <w:p w14:paraId="655A9CD9">
            <w:pPr>
              <w:jc w:val="left"/>
            </w:pPr>
            <w:r>
              <w:t>设置区</w:t>
            </w:r>
          </w:p>
        </w:tc>
        <w:tc>
          <w:tcPr>
            <w:tcW w:w="2771" w:type="dxa"/>
          </w:tcPr>
          <w:p w14:paraId="6E236CCE">
            <w:pPr>
              <w:jc w:val="left"/>
            </w:pPr>
            <w:r>
              <w:rPr>
                <w:b/>
              </w:rPr>
              <w:t>智能默认</w:t>
            </w:r>
          </w:p>
        </w:tc>
        <w:tc>
          <w:tcPr>
            <w:tcW w:w="2771" w:type="dxa"/>
          </w:tcPr>
          <w:p w14:paraId="51D30033">
            <w:pPr>
              <w:jc w:val="left"/>
            </w:pPr>
            <w:r>
              <w:rPr>
                <w:b/>
              </w:rPr>
              <w:t>默认4人组（最常用），关联签到数据自动填入人数</w:t>
            </w:r>
          </w:p>
        </w:tc>
      </w:tr>
      <w:tr w14:paraId="35C3F1ED">
        <w:trPr>
          <w:jc w:val="center"/>
        </w:trPr>
        <w:tc>
          <w:tcPr>
            <w:tcW w:w="2771" w:type="dxa"/>
          </w:tcPr>
          <w:p w14:paraId="7511790F">
            <w:pPr>
              <w:jc w:val="left"/>
            </w:pPr>
            <w:r>
              <w:t>设置区</w:t>
            </w:r>
          </w:p>
        </w:tc>
        <w:tc>
          <w:tcPr>
            <w:tcW w:w="2771" w:type="dxa"/>
          </w:tcPr>
          <w:p w14:paraId="4B0DC028">
            <w:pPr>
              <w:jc w:val="left"/>
            </w:pPr>
            <w:r>
              <w:t>跨部门模式</w:t>
            </w:r>
          </w:p>
        </w:tc>
        <w:tc>
          <w:tcPr>
            <w:tcW w:w="2771" w:type="dxa"/>
          </w:tcPr>
          <w:p w14:paraId="50789525">
            <w:pPr>
              <w:jc w:val="left"/>
            </w:pPr>
            <w:r>
              <w:t>开关：开启后确保每组有不同部门的人</w:t>
            </w:r>
          </w:p>
        </w:tc>
      </w:tr>
      <w:tr w14:paraId="5CD2DF17">
        <w:trPr>
          <w:jc w:val="center"/>
        </w:trPr>
        <w:tc>
          <w:tcPr>
            <w:tcW w:w="2771" w:type="dxa"/>
          </w:tcPr>
          <w:p w14:paraId="773F6A29">
            <w:pPr>
              <w:jc w:val="left"/>
            </w:pPr>
            <w:r>
              <w:t>设置区</w:t>
            </w:r>
          </w:p>
        </w:tc>
        <w:tc>
          <w:tcPr>
            <w:tcW w:w="2771" w:type="dxa"/>
          </w:tcPr>
          <w:p w14:paraId="4B26A33E">
            <w:pPr>
              <w:jc w:val="left"/>
            </w:pPr>
            <w:r>
              <w:t>排除上次搭档</w:t>
            </w:r>
          </w:p>
        </w:tc>
        <w:tc>
          <w:tcPr>
            <w:tcW w:w="2771" w:type="dxa"/>
          </w:tcPr>
          <w:p w14:paraId="59EA33DE">
            <w:pPr>
              <w:jc w:val="left"/>
            </w:pPr>
            <w:r>
              <w:t>开关</w:t>
            </w:r>
          </w:p>
        </w:tc>
      </w:tr>
      <w:tr w14:paraId="426D797A">
        <w:trPr>
          <w:jc w:val="center"/>
        </w:trPr>
        <w:tc>
          <w:tcPr>
            <w:tcW w:w="2771" w:type="dxa"/>
          </w:tcPr>
          <w:p w14:paraId="72EC6CAF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76E49D47">
            <w:pPr>
              <w:jc w:val="left"/>
            </w:pPr>
            <w:r>
              <w:t>随机分组按钮</w:t>
            </w:r>
          </w:p>
        </w:tc>
        <w:tc>
          <w:tcPr>
            <w:tcW w:w="2771" w:type="dxa"/>
          </w:tcPr>
          <w:p w14:paraId="4BC03C98">
            <w:pPr>
              <w:jc w:val="left"/>
            </w:pPr>
          </w:p>
        </w:tc>
      </w:tr>
      <w:tr w14:paraId="72E9A3A3">
        <w:trPr>
          <w:jc w:val="center"/>
        </w:trPr>
        <w:tc>
          <w:tcPr>
            <w:tcW w:w="2771" w:type="dxa"/>
          </w:tcPr>
          <w:p w14:paraId="7407DC2A">
            <w:pPr>
              <w:jc w:val="left"/>
            </w:pPr>
            <w:r>
              <w:t>结果区</w:t>
            </w:r>
          </w:p>
        </w:tc>
        <w:tc>
          <w:tcPr>
            <w:tcW w:w="2771" w:type="dxa"/>
          </w:tcPr>
          <w:p w14:paraId="187D1BE1">
            <w:pPr>
              <w:jc w:val="left"/>
            </w:pPr>
            <w:r>
              <w:t>分组结果</w:t>
            </w:r>
          </w:p>
        </w:tc>
        <w:tc>
          <w:tcPr>
            <w:tcW w:w="2771" w:type="dxa"/>
          </w:tcPr>
          <w:p w14:paraId="18D9FFB4">
            <w:pPr>
              <w:jc w:val="left"/>
            </w:pPr>
            <w:r>
              <w:t>每组卡片，不同颜色，部门标签高亮</w:t>
            </w:r>
          </w:p>
        </w:tc>
      </w:tr>
      <w:tr w14:paraId="61D38D89">
        <w:trPr>
          <w:jc w:val="center"/>
        </w:trPr>
        <w:tc>
          <w:tcPr>
            <w:tcW w:w="2771" w:type="dxa"/>
          </w:tcPr>
          <w:p w14:paraId="666B92FD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1585EF76">
            <w:pPr>
              <w:jc w:val="left"/>
            </w:pPr>
            <w:r>
              <w:t>重新分组 / 确认</w:t>
            </w:r>
          </w:p>
        </w:tc>
        <w:tc>
          <w:tcPr>
            <w:tcW w:w="2771" w:type="dxa"/>
          </w:tcPr>
          <w:p w14:paraId="22A163F2">
            <w:pPr>
              <w:jc w:val="left"/>
            </w:pPr>
          </w:p>
        </w:tc>
      </w:tr>
      <w:tr w14:paraId="47471FC1">
        <w:trPr>
          <w:jc w:val="center"/>
        </w:trPr>
        <w:tc>
          <w:tcPr>
            <w:tcW w:w="2771" w:type="dxa"/>
          </w:tcPr>
          <w:p w14:paraId="3C2E914C">
            <w:pPr>
              <w:jc w:val="left"/>
            </w:pPr>
            <w:r>
              <w:t>弹窗底部</w:t>
            </w:r>
          </w:p>
        </w:tc>
        <w:tc>
          <w:tcPr>
            <w:tcW w:w="2771" w:type="dxa"/>
          </w:tcPr>
          <w:p w14:paraId="63D80EA4">
            <w:pPr>
              <w:jc w:val="left"/>
            </w:pPr>
            <w:r>
              <w:t>确认分组</w:t>
            </w:r>
          </w:p>
        </w:tc>
        <w:tc>
          <w:tcPr>
            <w:tcW w:w="2771" w:type="dxa"/>
          </w:tcPr>
          <w:p w14:paraId="7276CC7E">
            <w:pPr>
              <w:jc w:val="left"/>
            </w:pPr>
            <w:r>
              <w:t>确认后弹窗收起，</w:t>
            </w:r>
            <w:r>
              <w:rPr>
                <w:b/>
              </w:rPr>
              <w:t>自动提示"进入下一环节？"</w:t>
            </w:r>
          </w:p>
        </w:tc>
      </w:tr>
    </w:tbl>
    <w:p w14:paraId="4BBA95D0"/>
    <w:p w14:paraId="3C3DC8B4">
      <w:r>
        <w:rPr>
          <w:b/>
        </w:rPr>
        <w:t>智能默认值优化（v3.0升级）：</w:t>
      </w:r>
    </w:p>
    <w:p w14:paraId="2FDFD37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弹出分组半屏时：</w:t>
      </w:r>
      <w:r>
        <w:rPr>
          <w:rStyle w:val="165"/>
        </w:rPr>
        <w:br w:type="textWrapping"/>
      </w:r>
      <w:r>
        <w:rPr>
          <w:rStyle w:val="165"/>
        </w:rPr>
        <w:t xml:space="preserve">  → ★所有配置已在准备页自动推导，直接展示推导结果</w:t>
      </w:r>
      <w:r>
        <w:rPr>
          <w:rStyle w:val="165"/>
        </w:rPr>
        <w:br w:type="textWrapping"/>
      </w:r>
      <w:r>
        <w:rPr>
          <w:rStyle w:val="165"/>
        </w:rPr>
        <w:t xml:space="preserve">  → 组数、人数、跨部门模式均已预填</w:t>
      </w:r>
      <w:r>
        <w:rPr>
          <w:rStyle w:val="165"/>
        </w:rPr>
        <w:br w:type="textWrapping"/>
      </w:r>
      <w:r>
        <w:rPr>
          <w:rStyle w:val="165"/>
        </w:rPr>
        <w:t xml:space="preserve">  → 培训师可一键"确认分组"</w:t>
      </w:r>
      <w:r>
        <w:rPr>
          <w:rStyle w:val="165"/>
        </w:rPr>
        <w:br w:type="textWrapping"/>
      </w:r>
      <w:r>
        <w:rPr>
          <w:rStyle w:val="165"/>
        </w:rPr>
        <w:t xml:space="preserve">  → 或点击"自定义"展开详细设置</w:t>
      </w:r>
      <w:r>
        <w:rPr>
          <w:rStyle w:val="165"/>
        </w:rPr>
        <w:br w:type="textWrapping"/>
      </w:r>
      <w:r>
        <w:rPr>
          <w:rStyle w:val="165"/>
        </w:rPr>
        <w:t xml:space="preserve">  → ★摇一摇手势可直接触发"重新分组"</w:t>
      </w:r>
      <w:r>
        <w:rPr>
          <w:rStyle w:val="165"/>
        </w:rPr>
        <w:br w:type="textWrapping"/>
      </w:r>
    </w:p>
    <w:p w14:paraId="56D7BBBD">
      <w:r>
        <w:rPr>
          <w:b/>
        </w:rPr>
        <w:t>跨部门分组逻辑：</w:t>
      </w:r>
    </w:p>
    <w:p w14:paraId="235CAB2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输入：参与者列表（含部门标签）</w:t>
      </w:r>
      <w:r>
        <w:rPr>
          <w:rStyle w:val="165"/>
        </w:rPr>
        <w:br w:type="textWrapping"/>
      </w:r>
      <w:r>
        <w:rPr>
          <w:rStyle w:val="165"/>
        </w:rPr>
        <w:t>设置：每组N人，开启跨部门模式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算法：</w:t>
      </w:r>
      <w:r>
        <w:rPr>
          <w:rStyle w:val="165"/>
        </w:rPr>
        <w:br w:type="textWrapping"/>
      </w:r>
      <w:r>
        <w:rPr>
          <w:rStyle w:val="165"/>
        </w:rPr>
        <w:t>1. 按部门分组，得到部门列表和每部门人数</w:t>
      </w:r>
      <w:r>
        <w:rPr>
          <w:rStyle w:val="165"/>
        </w:rPr>
        <w:br w:type="textWrapping"/>
      </w:r>
      <w:r>
        <w:rPr>
          <w:rStyle w:val="165"/>
        </w:rPr>
        <w:t>2. 按部门人数从多到少排序</w:t>
      </w:r>
      <w:r>
        <w:rPr>
          <w:rStyle w:val="165"/>
        </w:rPr>
        <w:br w:type="textWrapping"/>
      </w:r>
      <w:r>
        <w:rPr>
          <w:rStyle w:val="165"/>
        </w:rPr>
        <w:t>3. 轮流从每个部门抽取1人分配到各组</w:t>
      </w:r>
      <w:r>
        <w:rPr>
          <w:rStyle w:val="165"/>
        </w:rPr>
        <w:br w:type="textWrapping"/>
      </w:r>
      <w:r>
        <w:rPr>
          <w:rStyle w:val="165"/>
        </w:rPr>
        <w:t>4. 如果某部门人数不足，允许同组出现同部门</w:t>
      </w:r>
      <w:r>
        <w:rPr>
          <w:rStyle w:val="165"/>
        </w:rPr>
        <w:br w:type="textWrapping"/>
      </w:r>
      <w:r>
        <w:rPr>
          <w:rStyle w:val="165"/>
        </w:rPr>
        <w:t>5. 生成结果后验证：每组最多2人同部门（4人以上组时）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边界情况：</w:t>
      </w:r>
      <w:r>
        <w:rPr>
          <w:rStyle w:val="165"/>
        </w:rPr>
        <w:br w:type="textWrapping"/>
      </w:r>
      <w:r>
        <w:rPr>
          <w:rStyle w:val="165"/>
        </w:rPr>
        <w:t>- 只有1个部门 → 提示"只有一个部门，跨部门模式无法生效"</w:t>
      </w:r>
      <w:r>
        <w:rPr>
          <w:rStyle w:val="165"/>
        </w:rPr>
        <w:br w:type="textWrapping"/>
      </w:r>
      <w:r>
        <w:rPr>
          <w:rStyle w:val="165"/>
        </w:rPr>
        <w:t>- 某部门人数远超其他 → 提示"XX部门人数较多，部分组可能出现同部门"</w:t>
      </w:r>
      <w:r>
        <w:rPr>
          <w:rStyle w:val="165"/>
        </w:rPr>
        <w:br w:type="textWrapping"/>
      </w:r>
    </w:p>
    <w:p w14:paraId="0BDC5DC0">
      <w:r>
        <w:rPr>
          <w:b/>
        </w:rPr>
        <w:t>v3.0升级说明：</w:t>
      </w:r>
    </w:p>
    <w:p w14:paraId="15F35A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分组配置由准备页自动推导，一键确认即可</w:t>
      </w:r>
    </w:p>
    <w:p w14:paraId="1D8DF3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摇一摇手势可触发重新分组（2秒任务）</w:t>
      </w:r>
    </w:p>
    <w:p w14:paraId="4E5B8D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分组结果自动同步到积分模块</w:t>
      </w:r>
    </w:p>
    <w:p w14:paraId="646BFEB4">
      <w:pPr>
        <w:pStyle w:val="169"/>
        <w:pBdr>
          <w:top w:val="single" w:color="CCCCCC" w:sz="8" w:space="0"/>
        </w:pBdr>
        <w:spacing w:after="240"/>
      </w:pPr>
    </w:p>
    <w:p w14:paraId="1610F02F">
      <w:pPr>
        <w:pStyle w:val="6"/>
      </w:pPr>
      <w:r>
        <w:t>4.4.7 积分半屏弹窗</w:t>
      </w:r>
    </w:p>
    <w:p w14:paraId="7959482F">
      <w:r>
        <w:rPr>
          <w:b/>
        </w:rPr>
        <w:t>页面描述：</w:t>
      </w:r>
      <w:r>
        <w:t xml:space="preserve"> 多轮活动累计积分，适合全天/半天培训。半屏弹窗形式，不离开现场模式。</w:t>
      </w:r>
    </w:p>
    <w:p w14:paraId="3A9DCEA6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3BDACF2">
        <w:trPr>
          <w:jc w:val="center"/>
        </w:trPr>
        <w:tc>
          <w:tcPr>
            <w:tcW w:w="2771" w:type="dxa"/>
            <w:shd w:val="clear" w:color="auto" w:fill="F2F2F2"/>
          </w:tcPr>
          <w:p w14:paraId="3BFAEFCE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6379EE4F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59C6164B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C1A7DD6">
        <w:trPr>
          <w:jc w:val="center"/>
        </w:trPr>
        <w:tc>
          <w:tcPr>
            <w:tcW w:w="2771" w:type="dxa"/>
          </w:tcPr>
          <w:p w14:paraId="4381B378">
            <w:pPr>
              <w:jc w:val="left"/>
            </w:pPr>
            <w:r>
              <w:t>弹窗头部</w:t>
            </w:r>
          </w:p>
        </w:tc>
        <w:tc>
          <w:tcPr>
            <w:tcW w:w="2771" w:type="dxa"/>
          </w:tcPr>
          <w:p w14:paraId="19C35CD4">
            <w:pPr>
              <w:jc w:val="left"/>
            </w:pPr>
            <w:r>
              <w:t>培训名称 + 日期</w:t>
            </w:r>
          </w:p>
        </w:tc>
        <w:tc>
          <w:tcPr>
            <w:tcW w:w="2771" w:type="dxa"/>
          </w:tcPr>
          <w:p w14:paraId="05C7C39C">
            <w:pPr>
              <w:jc w:val="left"/>
            </w:pPr>
          </w:p>
        </w:tc>
      </w:tr>
      <w:tr w14:paraId="038E9365">
        <w:trPr>
          <w:jc w:val="center"/>
        </w:trPr>
        <w:tc>
          <w:tcPr>
            <w:tcW w:w="2771" w:type="dxa"/>
          </w:tcPr>
          <w:p w14:paraId="77298095">
            <w:pPr>
              <w:jc w:val="left"/>
            </w:pPr>
            <w:r>
              <w:t>团队区</w:t>
            </w:r>
          </w:p>
        </w:tc>
        <w:tc>
          <w:tcPr>
            <w:tcW w:w="2771" w:type="dxa"/>
          </w:tcPr>
          <w:p w14:paraId="062DFD7B">
            <w:pPr>
              <w:jc w:val="left"/>
            </w:pPr>
            <w:r>
              <w:t>团队列表</w:t>
            </w:r>
          </w:p>
        </w:tc>
        <w:tc>
          <w:tcPr>
            <w:tcW w:w="2771" w:type="dxa"/>
          </w:tcPr>
          <w:p w14:paraId="70860E99">
            <w:pPr>
              <w:jc w:val="left"/>
            </w:pPr>
            <w:r>
              <w:t>每行：队名/颜色标记、当前总分、排名</w:t>
            </w:r>
          </w:p>
        </w:tc>
      </w:tr>
      <w:tr w14:paraId="3A18853D">
        <w:trPr>
          <w:jc w:val="center"/>
        </w:trPr>
        <w:tc>
          <w:tcPr>
            <w:tcW w:w="2771" w:type="dxa"/>
          </w:tcPr>
          <w:p w14:paraId="33D0FB9D">
            <w:pPr>
              <w:jc w:val="left"/>
            </w:pPr>
            <w:r>
              <w:t>排行区</w:t>
            </w:r>
          </w:p>
        </w:tc>
        <w:tc>
          <w:tcPr>
            <w:tcW w:w="2771" w:type="dxa"/>
          </w:tcPr>
          <w:p w14:paraId="650F6CC2">
            <w:pPr>
              <w:jc w:val="left"/>
            </w:pPr>
            <w:r>
              <w:t>排行榜</w:t>
            </w:r>
          </w:p>
        </w:tc>
        <w:tc>
          <w:tcPr>
            <w:tcW w:w="2771" w:type="dxa"/>
          </w:tcPr>
          <w:p w14:paraId="07F99E1A">
            <w:pPr>
              <w:jc w:val="left"/>
            </w:pPr>
            <w:r>
              <w:t>实时排名，前三名奖牌样式</w:t>
            </w:r>
          </w:p>
        </w:tc>
      </w:tr>
      <w:tr w14:paraId="300AB38E">
        <w:trPr>
          <w:jc w:val="center"/>
        </w:trPr>
        <w:tc>
          <w:tcPr>
            <w:tcW w:w="2771" w:type="dxa"/>
          </w:tcPr>
          <w:p w14:paraId="04D8AC25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493B0A3E">
            <w:pPr>
              <w:jc w:val="left"/>
            </w:pPr>
            <w:r>
              <w:t>新一轮积分</w:t>
            </w:r>
          </w:p>
        </w:tc>
        <w:tc>
          <w:tcPr>
            <w:tcW w:w="2771" w:type="dxa"/>
          </w:tcPr>
          <w:p w14:paraId="1BB1D6E1">
            <w:pPr>
              <w:jc w:val="left"/>
            </w:pPr>
            <w:r>
              <w:t>为当轮活动打分</w:t>
            </w:r>
          </w:p>
        </w:tc>
      </w:tr>
      <w:tr w14:paraId="18F8F212">
        <w:trPr>
          <w:jc w:val="center"/>
        </w:trPr>
        <w:tc>
          <w:tcPr>
            <w:tcW w:w="2771" w:type="dxa"/>
          </w:tcPr>
          <w:p w14:paraId="564E42BE">
            <w:pPr>
              <w:jc w:val="left"/>
            </w:pPr>
            <w:r>
              <w:t>弹窗底部</w:t>
            </w:r>
          </w:p>
        </w:tc>
        <w:tc>
          <w:tcPr>
            <w:tcW w:w="2771" w:type="dxa"/>
          </w:tcPr>
          <w:p w14:paraId="2E7F2383">
            <w:pPr>
              <w:jc w:val="left"/>
            </w:pPr>
            <w:r>
              <w:t>积分明细 / 重置</w:t>
            </w:r>
          </w:p>
        </w:tc>
        <w:tc>
          <w:tcPr>
            <w:tcW w:w="2771" w:type="dxa"/>
          </w:tcPr>
          <w:p w14:paraId="055CFEEC">
            <w:pPr>
              <w:jc w:val="left"/>
            </w:pPr>
          </w:p>
        </w:tc>
      </w:tr>
    </w:tbl>
    <w:p w14:paraId="2BB6067A"/>
    <w:p w14:paraId="26B5E91E">
      <w:r>
        <w:rPr>
          <w:b/>
        </w:rPr>
        <w:t>打分交互（v3.0升级）：</w:t>
      </w:r>
    </w:p>
    <w:p w14:paraId="01369CB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点击"新一轮积分"</w:t>
      </w:r>
      <w:r>
        <w:rPr>
          <w:rStyle w:val="165"/>
        </w:rPr>
        <w:br w:type="textWrapping"/>
      </w:r>
      <w:r>
        <w:rPr>
          <w:rStyle w:val="165"/>
        </w:rPr>
        <w:t xml:space="preserve">  → 选择本轮活动（从方案流程自动带入当前环节活动名，**智能默认**）</w:t>
      </w:r>
      <w:r>
        <w:rPr>
          <w:rStyle w:val="165"/>
        </w:rPr>
        <w:br w:type="textWrapping"/>
      </w:r>
      <w:r>
        <w:rPr>
          <w:rStyle w:val="165"/>
        </w:rPr>
        <w:t xml:space="preserve">  → 为每个团队打分</w:t>
      </w:r>
      <w:r>
        <w:rPr>
          <w:rStyle w:val="165"/>
        </w:rPr>
        <w:br w:type="textWrapping"/>
      </w:r>
      <w:r>
        <w:rPr>
          <w:rStyle w:val="165"/>
        </w:rPr>
        <w:t xml:space="preserve">  → **滑动调分**：手指在分数条上滑动，0-10分实时反馈</w:t>
      </w:r>
      <w:r>
        <w:rPr>
          <w:rStyle w:val="165"/>
        </w:rPr>
        <w:br w:type="textWrapping"/>
      </w:r>
      <w:r>
        <w:rPr>
          <w:rStyle w:val="165"/>
        </w:rPr>
        <w:t xml:space="preserve">  → 打分维度（可配置）：</w:t>
      </w:r>
      <w:r>
        <w:rPr>
          <w:rStyle w:val="165"/>
        </w:rPr>
        <w:br w:type="textWrapping"/>
      </w:r>
      <w:r>
        <w:rPr>
          <w:rStyle w:val="165"/>
        </w:rPr>
        <w:t xml:space="preserve">     · 参与度 1-10（滑动条）</w:t>
      </w:r>
      <w:r>
        <w:rPr>
          <w:rStyle w:val="165"/>
        </w:rPr>
        <w:br w:type="textWrapping"/>
      </w:r>
      <w:r>
        <w:rPr>
          <w:rStyle w:val="165"/>
        </w:rPr>
        <w:t xml:space="preserve">     · 完成质量 1-10（滑动条）</w:t>
      </w:r>
      <w:r>
        <w:rPr>
          <w:rStyle w:val="165"/>
        </w:rPr>
        <w:br w:type="textWrapping"/>
      </w:r>
      <w:r>
        <w:rPr>
          <w:rStyle w:val="165"/>
        </w:rPr>
        <w:t xml:space="preserve">     · 协作表现 1-10（滑动条）</w:t>
      </w:r>
      <w:r>
        <w:rPr>
          <w:rStyle w:val="165"/>
        </w:rPr>
        <w:br w:type="textWrapping"/>
      </w:r>
      <w:r>
        <w:rPr>
          <w:rStyle w:val="165"/>
        </w:rPr>
        <w:t xml:space="preserve">     · 创意加分 0-5（滑动条）</w:t>
      </w:r>
      <w:r>
        <w:rPr>
          <w:rStyle w:val="165"/>
        </w:rPr>
        <w:br w:type="textWrapping"/>
      </w:r>
      <w:r>
        <w:rPr>
          <w:rStyle w:val="165"/>
        </w:rPr>
        <w:t xml:space="preserve">  → 也可只打一个总分（简化模式，**默认简化模式**）</w:t>
      </w:r>
      <w:r>
        <w:rPr>
          <w:rStyle w:val="165"/>
        </w:rPr>
        <w:br w:type="textWrapping"/>
      </w:r>
      <w:r>
        <w:rPr>
          <w:rStyle w:val="165"/>
        </w:rPr>
        <w:t xml:space="preserve">  → 确认本轮 → 更新总分和排名 → 弹窗收起</w:t>
      </w:r>
      <w:r>
        <w:rPr>
          <w:rStyle w:val="165"/>
        </w:rPr>
        <w:br w:type="textWrapping"/>
      </w:r>
    </w:p>
    <w:p w14:paraId="770C5E7D">
      <w:r>
        <w:rPr>
          <w:b/>
        </w:rPr>
        <w:t>2秒任务：长按⌘按钮 → 第一队+1分</w:t>
      </w:r>
    </w:p>
    <w:p w14:paraId="64463CF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在现场流程页，长按⌘按钮0.5秒：</w:t>
      </w:r>
      <w:r>
        <w:rPr>
          <w:rStyle w:val="165"/>
        </w:rPr>
        <w:br w:type="textWrapping"/>
      </w:r>
      <w:r>
        <w:rPr>
          <w:rStyle w:val="165"/>
        </w:rPr>
        <w:t xml:space="preserve">  → 触觉反馈：确认振动</w:t>
      </w:r>
      <w:r>
        <w:rPr>
          <w:rStyle w:val="165"/>
        </w:rPr>
        <w:br w:type="textWrapping"/>
      </w:r>
      <w:r>
        <w:rPr>
          <w:rStyle w:val="165"/>
        </w:rPr>
        <w:t xml:space="preserve">  → 视觉反馈：第一队名称+浮动"+1"动画</w:t>
      </w:r>
      <w:r>
        <w:rPr>
          <w:rStyle w:val="165"/>
        </w:rPr>
        <w:br w:type="textWrapping"/>
      </w:r>
      <w:r>
        <w:rPr>
          <w:rStyle w:val="165"/>
        </w:rPr>
        <w:t xml:space="preserve">  → 自动为第一队增加1分</w:t>
      </w:r>
      <w:r>
        <w:rPr>
          <w:rStyle w:val="165"/>
        </w:rPr>
        <w:br w:type="textWrapping"/>
      </w:r>
      <w:r>
        <w:rPr>
          <w:rStyle w:val="165"/>
        </w:rPr>
        <w:t xml:space="preserve">  → 如需给其他队加分 → 打开指令面板 → 选择"多队打分"</w:t>
      </w:r>
      <w:r>
        <w:rPr>
          <w:rStyle w:val="165"/>
        </w:rPr>
        <w:br w:type="textWrapping"/>
      </w:r>
      <w:r>
        <w:rPr>
          <w:rStyle w:val="165"/>
        </w:rPr>
        <w:t xml:space="preserve">  → ★长按加分只影响"第一队"，避免误操作</w:t>
      </w:r>
      <w:r>
        <w:rPr>
          <w:rStyle w:val="165"/>
        </w:rPr>
        <w:br w:type="textWrapping"/>
      </w:r>
    </w:p>
    <w:p w14:paraId="673640BF">
      <w:r>
        <w:rPr>
          <w:b/>
        </w:rPr>
        <w:t>积分来源扩展：</w:t>
      </w:r>
    </w:p>
    <w:p w14:paraId="69BDC5E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除手动打分外，支持：</w:t>
      </w:r>
      <w:r>
        <w:rPr>
          <w:rStyle w:val="165"/>
        </w:rPr>
        <w:br w:type="textWrapping"/>
      </w:r>
      <w:r>
        <w:rPr>
          <w:rStyle w:val="165"/>
        </w:rPr>
        <w:t xml:space="preserve">  · 参与者互动投票（投票结果自动转为积分）</w:t>
      </w:r>
      <w:r>
        <w:rPr>
          <w:rStyle w:val="165"/>
        </w:rPr>
        <w:br w:type="textWrapping"/>
      </w:r>
      <w:r>
        <w:rPr>
          <w:rStyle w:val="165"/>
        </w:rPr>
        <w:t xml:space="preserve">  · 任务完成打卡（完成某项任务获得固定积分）</w:t>
      </w:r>
      <w:r>
        <w:rPr>
          <w:rStyle w:val="165"/>
        </w:rPr>
        <w:br w:type="textWrapping"/>
      </w:r>
      <w:r>
        <w:rPr>
          <w:rStyle w:val="165"/>
        </w:rPr>
        <w:t xml:space="preserve">  · 彩蛋加分（培训师自由添加）</w:t>
      </w:r>
      <w:r>
        <w:rPr>
          <w:rStyle w:val="165"/>
        </w:rPr>
        <w:br w:type="textWrapping"/>
      </w:r>
    </w:p>
    <w:p w14:paraId="5A66B43B">
      <w:r>
        <w:rPr>
          <w:b/>
        </w:rPr>
        <w:t>v3.0升级说明：</w:t>
      </w:r>
    </w:p>
    <w:p w14:paraId="0E7B40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积分规则由准备页自动推导（默认简化模式，团队列表自动同步）</w:t>
      </w:r>
    </w:p>
    <w:p w14:paraId="740C9E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新增"长按⌘→第一队+1分"的2秒任务</w:t>
      </w:r>
    </w:p>
    <w:p w14:paraId="7AFDEE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快速加分通过手势完成，多队打分通过指令面板进入</w:t>
      </w:r>
    </w:p>
    <w:p w14:paraId="0D5C5D61">
      <w:pPr>
        <w:pStyle w:val="169"/>
        <w:pBdr>
          <w:top w:val="single" w:color="CCCCCC" w:sz="8" w:space="0"/>
        </w:pBdr>
        <w:spacing w:after="240"/>
      </w:pPr>
    </w:p>
    <w:p w14:paraId="1D1E8771">
      <w:pPr>
        <w:pStyle w:val="6"/>
      </w:pPr>
      <w:r>
        <w:t>4.4.8 互动半屏弹窗</w:t>
      </w:r>
    </w:p>
    <w:p w14:paraId="1B09A22D">
      <w:r>
        <w:rPr>
          <w:b/>
        </w:rPr>
        <w:t>页面描述：</w:t>
      </w:r>
      <w:r>
        <w:t xml:space="preserve"> 参与者通过手机参与实时互动，培训师大屏展示结果。半屏弹窗形式，不离开现场模式。</w:t>
      </w:r>
    </w:p>
    <w:p w14:paraId="087F6DC2">
      <w:pPr>
        <w:pStyle w:val="7"/>
      </w:pPr>
      <w:r>
        <w:t>实时词云</w:t>
      </w:r>
    </w:p>
    <w:p w14:paraId="5822A2F9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C0ABACE">
        <w:trPr>
          <w:jc w:val="center"/>
        </w:trPr>
        <w:tc>
          <w:tcPr>
            <w:tcW w:w="2771" w:type="dxa"/>
            <w:shd w:val="clear" w:color="auto" w:fill="F2F2F2"/>
          </w:tcPr>
          <w:p w14:paraId="5B36121C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7E095BE0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4ECD7EB1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5B9ECAF">
        <w:trPr>
          <w:jc w:val="center"/>
        </w:trPr>
        <w:tc>
          <w:tcPr>
            <w:tcW w:w="2771" w:type="dxa"/>
          </w:tcPr>
          <w:p w14:paraId="2BB8D5D6">
            <w:pPr>
              <w:jc w:val="left"/>
            </w:pPr>
            <w:r>
              <w:t>弹窗头部</w:t>
            </w:r>
          </w:p>
        </w:tc>
        <w:tc>
          <w:tcPr>
            <w:tcW w:w="2771" w:type="dxa"/>
          </w:tcPr>
          <w:p w14:paraId="4F85628C">
            <w:pPr>
              <w:jc w:val="left"/>
            </w:pPr>
            <w:r>
              <w:t>互动码</w:t>
            </w:r>
          </w:p>
        </w:tc>
        <w:tc>
          <w:tcPr>
            <w:tcW w:w="2771" w:type="dxa"/>
          </w:tcPr>
          <w:p w14:paraId="3C0E26E4">
            <w:pPr>
              <w:jc w:val="left"/>
            </w:pPr>
            <w:r>
              <w:t>参与者输入此码加入</w:t>
            </w:r>
          </w:p>
        </w:tc>
      </w:tr>
      <w:tr w14:paraId="6D1EA6E2">
        <w:trPr>
          <w:jc w:val="center"/>
        </w:trPr>
        <w:tc>
          <w:tcPr>
            <w:tcW w:w="2771" w:type="dxa"/>
          </w:tcPr>
          <w:p w14:paraId="3E508607">
            <w:pPr>
              <w:jc w:val="left"/>
            </w:pPr>
            <w:r>
              <w:t>提问区</w:t>
            </w:r>
          </w:p>
        </w:tc>
        <w:tc>
          <w:tcPr>
            <w:tcW w:w="2771" w:type="dxa"/>
          </w:tcPr>
          <w:p w14:paraId="07B53A3F">
            <w:pPr>
              <w:jc w:val="left"/>
            </w:pPr>
            <w:r>
              <w:t>提问内容</w:t>
            </w:r>
          </w:p>
        </w:tc>
        <w:tc>
          <w:tcPr>
            <w:tcW w:w="2771" w:type="dxa"/>
          </w:tcPr>
          <w:p w14:paraId="5A323D91">
            <w:pPr>
              <w:jc w:val="left"/>
            </w:pPr>
            <w:r>
              <w:t>如"用一个词描述你现在的状态"</w:t>
            </w:r>
          </w:p>
        </w:tc>
      </w:tr>
      <w:tr w14:paraId="003624A4">
        <w:trPr>
          <w:jc w:val="center"/>
        </w:trPr>
        <w:tc>
          <w:tcPr>
            <w:tcW w:w="2771" w:type="dxa"/>
          </w:tcPr>
          <w:p w14:paraId="55D674B9">
            <w:pPr>
              <w:jc w:val="left"/>
            </w:pPr>
            <w:r>
              <w:t>结果区</w:t>
            </w:r>
          </w:p>
        </w:tc>
        <w:tc>
          <w:tcPr>
            <w:tcW w:w="2771" w:type="dxa"/>
          </w:tcPr>
          <w:p w14:paraId="33706F98">
            <w:pPr>
              <w:jc w:val="left"/>
            </w:pPr>
            <w:r>
              <w:t>实时词云</w:t>
            </w:r>
          </w:p>
        </w:tc>
        <w:tc>
          <w:tcPr>
            <w:tcW w:w="2771" w:type="dxa"/>
          </w:tcPr>
          <w:p w14:paraId="2F5463DE">
            <w:pPr>
              <w:jc w:val="left"/>
            </w:pPr>
            <w:r>
              <w:t>动态更新，词频越高字越大</w:t>
            </w:r>
          </w:p>
        </w:tc>
      </w:tr>
      <w:tr w14:paraId="691B48F2">
        <w:trPr>
          <w:jc w:val="center"/>
        </w:trPr>
        <w:tc>
          <w:tcPr>
            <w:tcW w:w="2771" w:type="dxa"/>
          </w:tcPr>
          <w:p w14:paraId="0EC5CA31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320FEC99">
            <w:pPr>
              <w:jc w:val="left"/>
            </w:pPr>
            <w:r>
              <w:t>切换问题</w:t>
            </w:r>
          </w:p>
        </w:tc>
        <w:tc>
          <w:tcPr>
            <w:tcW w:w="2771" w:type="dxa"/>
          </w:tcPr>
          <w:p w14:paraId="74E2015F">
            <w:pPr>
              <w:jc w:val="left"/>
            </w:pPr>
            <w:r>
              <w:t>换一个提问</w:t>
            </w:r>
          </w:p>
        </w:tc>
      </w:tr>
      <w:tr w14:paraId="3AAFB958">
        <w:trPr>
          <w:jc w:val="center"/>
        </w:trPr>
        <w:tc>
          <w:tcPr>
            <w:tcW w:w="2771" w:type="dxa"/>
          </w:tcPr>
          <w:p w14:paraId="23D3D88F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28016CE6">
            <w:pPr>
              <w:jc w:val="left"/>
            </w:pPr>
            <w:r>
              <w:t>保存截图</w:t>
            </w:r>
          </w:p>
        </w:tc>
        <w:tc>
          <w:tcPr>
            <w:tcW w:w="2771" w:type="dxa"/>
          </w:tcPr>
          <w:p w14:paraId="01F83FC7">
            <w:pPr>
              <w:jc w:val="left"/>
            </w:pPr>
            <w:r>
              <w:t>保存当前词云图片</w:t>
            </w:r>
          </w:p>
        </w:tc>
      </w:tr>
      <w:tr w14:paraId="1A125594">
        <w:trPr>
          <w:jc w:val="center"/>
        </w:trPr>
        <w:tc>
          <w:tcPr>
            <w:tcW w:w="2771" w:type="dxa"/>
          </w:tcPr>
          <w:p w14:paraId="0593EFEE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398ADB0A">
            <w:pPr>
              <w:jc w:val="left"/>
            </w:pPr>
            <w:r>
              <w:t>清空重置</w:t>
            </w:r>
          </w:p>
        </w:tc>
        <w:tc>
          <w:tcPr>
            <w:tcW w:w="2771" w:type="dxa"/>
          </w:tcPr>
          <w:p w14:paraId="709BB916">
            <w:pPr>
              <w:jc w:val="left"/>
            </w:pPr>
            <w:r>
              <w:t>开始新的词云</w:t>
            </w:r>
          </w:p>
        </w:tc>
      </w:tr>
      <w:tr w14:paraId="0CBDAF4B">
        <w:trPr>
          <w:jc w:val="center"/>
        </w:trPr>
        <w:tc>
          <w:tcPr>
            <w:tcW w:w="2771" w:type="dxa"/>
          </w:tcPr>
          <w:p w14:paraId="40232C06">
            <w:pPr>
              <w:jc w:val="left"/>
            </w:pPr>
            <w:r>
              <w:t>弹窗底部</w:t>
            </w:r>
          </w:p>
        </w:tc>
        <w:tc>
          <w:tcPr>
            <w:tcW w:w="2771" w:type="dxa"/>
          </w:tcPr>
          <w:p w14:paraId="184CD3F4">
            <w:pPr>
              <w:jc w:val="left"/>
            </w:pPr>
            <w:r>
              <w:t>关闭</w:t>
            </w:r>
          </w:p>
        </w:tc>
        <w:tc>
          <w:tcPr>
            <w:tcW w:w="2771" w:type="dxa"/>
          </w:tcPr>
          <w:p w14:paraId="1544BD2D">
            <w:pPr>
              <w:jc w:val="left"/>
            </w:pPr>
            <w:r>
              <w:t>关闭弹窗，回到现场模式</w:t>
            </w:r>
          </w:p>
        </w:tc>
      </w:tr>
    </w:tbl>
    <w:p w14:paraId="5416177B"/>
    <w:p w14:paraId="343C7402">
      <w:r>
        <w:rPr>
          <w:b/>
        </w:rPr>
        <w:t>v3.0升级：</w:t>
      </w:r>
    </w:p>
    <w:p w14:paraId="3B8E73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词云问题已在准备页自动预填，无需现场输入</w:t>
      </w:r>
    </w:p>
    <w:p w14:paraId="3A371B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通过指令面板"开启词云互动"快速触发</w:t>
      </w:r>
    </w:p>
    <w:p w14:paraId="1C57F5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复盘环节时指令面板自动推荐词云互动</w:t>
      </w:r>
    </w:p>
    <w:p w14:paraId="03D24CE4">
      <w:r>
        <w:rPr>
          <w:b/>
        </w:rPr>
        <w:t>参与者端（扫码/输入码后）：</w:t>
      </w:r>
    </w:p>
    <w:p w14:paraId="6D7A58F9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📱 互动问答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用一个词描述你现在的状态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[          ]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[  提交  ]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✅ 已提交               │</w:t>
      </w:r>
      <w:r>
        <w:rPr>
          <w:rStyle w:val="165"/>
        </w:rPr>
        <w:br w:type="textWrapping"/>
      </w:r>
      <w:r>
        <w:rPr>
          <w:rStyle w:val="165"/>
        </w:rPr>
        <w:t>│  等待其他伙伴……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└─────────────────────────┘</w:t>
      </w:r>
      <w:r>
        <w:rPr>
          <w:rStyle w:val="165"/>
        </w:rPr>
        <w:br w:type="textWrapping"/>
      </w:r>
    </w:p>
    <w:p w14:paraId="0BD94720">
      <w:pPr>
        <w:pStyle w:val="7"/>
      </w:pPr>
      <w:r>
        <w:t>现场投票</w:t>
      </w:r>
    </w:p>
    <w:p w14:paraId="43E586B4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85DC186">
        <w:trPr>
          <w:jc w:val="center"/>
        </w:trPr>
        <w:tc>
          <w:tcPr>
            <w:tcW w:w="2771" w:type="dxa"/>
            <w:shd w:val="clear" w:color="auto" w:fill="F2F2F2"/>
          </w:tcPr>
          <w:p w14:paraId="73BDDDC5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193FC1ED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33D1B13F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6572EA3">
        <w:trPr>
          <w:jc w:val="center"/>
        </w:trPr>
        <w:tc>
          <w:tcPr>
            <w:tcW w:w="2771" w:type="dxa"/>
          </w:tcPr>
          <w:p w14:paraId="2B1788D5">
            <w:pPr>
              <w:jc w:val="left"/>
            </w:pPr>
            <w:r>
              <w:t>弹窗头部</w:t>
            </w:r>
          </w:p>
        </w:tc>
        <w:tc>
          <w:tcPr>
            <w:tcW w:w="2771" w:type="dxa"/>
          </w:tcPr>
          <w:p w14:paraId="575DB13C">
            <w:pPr>
              <w:jc w:val="left"/>
            </w:pPr>
            <w:r>
              <w:t>投票问题</w:t>
            </w:r>
          </w:p>
        </w:tc>
        <w:tc>
          <w:tcPr>
            <w:tcW w:w="2771" w:type="dxa"/>
          </w:tcPr>
          <w:p w14:paraId="6F8FD6B6">
            <w:pPr>
              <w:jc w:val="left"/>
            </w:pPr>
            <w:r>
              <w:t>如"哪个方案更可行？"</w:t>
            </w:r>
          </w:p>
        </w:tc>
      </w:tr>
      <w:tr w14:paraId="5E4C47F5">
        <w:trPr>
          <w:jc w:val="center"/>
        </w:trPr>
        <w:tc>
          <w:tcPr>
            <w:tcW w:w="2771" w:type="dxa"/>
          </w:tcPr>
          <w:p w14:paraId="620016F6">
            <w:pPr>
              <w:jc w:val="left"/>
            </w:pPr>
            <w:r>
              <w:t>选项区</w:t>
            </w:r>
          </w:p>
        </w:tc>
        <w:tc>
          <w:tcPr>
            <w:tcW w:w="2771" w:type="dxa"/>
          </w:tcPr>
          <w:p w14:paraId="0F037238">
            <w:pPr>
              <w:jc w:val="left"/>
            </w:pPr>
            <w:r>
              <w:t>投票选项</w:t>
            </w:r>
          </w:p>
        </w:tc>
        <w:tc>
          <w:tcPr>
            <w:tcW w:w="2771" w:type="dxa"/>
          </w:tcPr>
          <w:p w14:paraId="082CBB50">
            <w:pPr>
              <w:jc w:val="left"/>
            </w:pPr>
            <w:r>
              <w:t>2-5个选项，支持自定义</w:t>
            </w:r>
          </w:p>
        </w:tc>
      </w:tr>
      <w:tr w14:paraId="5C3E55AC">
        <w:trPr>
          <w:jc w:val="center"/>
        </w:trPr>
        <w:tc>
          <w:tcPr>
            <w:tcW w:w="2771" w:type="dxa"/>
          </w:tcPr>
          <w:p w14:paraId="32D3B27D">
            <w:pPr>
              <w:jc w:val="left"/>
            </w:pPr>
            <w:r>
              <w:t>结果区</w:t>
            </w:r>
          </w:p>
        </w:tc>
        <w:tc>
          <w:tcPr>
            <w:tcW w:w="2771" w:type="dxa"/>
          </w:tcPr>
          <w:p w14:paraId="3E643139">
            <w:pPr>
              <w:jc w:val="left"/>
            </w:pPr>
            <w:r>
              <w:t>实时结果</w:t>
            </w:r>
          </w:p>
        </w:tc>
        <w:tc>
          <w:tcPr>
            <w:tcW w:w="2771" w:type="dxa"/>
          </w:tcPr>
          <w:p w14:paraId="6463A9D4">
            <w:pPr>
              <w:jc w:val="left"/>
            </w:pPr>
            <w:r>
              <w:t>柱状图/饼图展示</w:t>
            </w:r>
          </w:p>
        </w:tc>
      </w:tr>
      <w:tr w14:paraId="0D8C56D9">
        <w:trPr>
          <w:jc w:val="center"/>
        </w:trPr>
        <w:tc>
          <w:tcPr>
            <w:tcW w:w="2771" w:type="dxa"/>
          </w:tcPr>
          <w:p w14:paraId="5DE9DA36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3F84D66F">
            <w:pPr>
              <w:jc w:val="left"/>
            </w:pPr>
            <w:r>
              <w:t>创建新投票</w:t>
            </w:r>
          </w:p>
        </w:tc>
        <w:tc>
          <w:tcPr>
            <w:tcW w:w="2771" w:type="dxa"/>
          </w:tcPr>
          <w:p w14:paraId="58125BD3">
            <w:pPr>
              <w:jc w:val="left"/>
            </w:pPr>
          </w:p>
        </w:tc>
      </w:tr>
      <w:tr w14:paraId="3ED74F34">
        <w:trPr>
          <w:jc w:val="center"/>
        </w:trPr>
        <w:tc>
          <w:tcPr>
            <w:tcW w:w="2771" w:type="dxa"/>
          </w:tcPr>
          <w:p w14:paraId="73D97D84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0F8F68BB">
            <w:pPr>
              <w:jc w:val="left"/>
            </w:pPr>
            <w:r>
              <w:t>结束投票</w:t>
            </w:r>
          </w:p>
        </w:tc>
        <w:tc>
          <w:tcPr>
            <w:tcW w:w="2771" w:type="dxa"/>
          </w:tcPr>
          <w:p w14:paraId="279DE213">
            <w:pPr>
              <w:jc w:val="left"/>
            </w:pPr>
          </w:p>
        </w:tc>
      </w:tr>
      <w:tr w14:paraId="58BA058E">
        <w:trPr>
          <w:jc w:val="center"/>
        </w:trPr>
        <w:tc>
          <w:tcPr>
            <w:tcW w:w="2771" w:type="dxa"/>
          </w:tcPr>
          <w:p w14:paraId="31726CF1">
            <w:pPr>
              <w:jc w:val="left"/>
            </w:pPr>
            <w:r>
              <w:t>弹窗底部</w:t>
            </w:r>
          </w:p>
        </w:tc>
        <w:tc>
          <w:tcPr>
            <w:tcW w:w="2771" w:type="dxa"/>
          </w:tcPr>
          <w:p w14:paraId="08419B41">
            <w:pPr>
              <w:jc w:val="left"/>
            </w:pPr>
            <w:r>
              <w:t>关闭</w:t>
            </w:r>
          </w:p>
        </w:tc>
        <w:tc>
          <w:tcPr>
            <w:tcW w:w="2771" w:type="dxa"/>
          </w:tcPr>
          <w:p w14:paraId="222A6151">
            <w:pPr>
              <w:jc w:val="left"/>
            </w:pPr>
            <w:r>
              <w:t>关闭弹窗，回到现场模式</w:t>
            </w:r>
          </w:p>
        </w:tc>
      </w:tr>
    </w:tbl>
    <w:p w14:paraId="67EAED51"/>
    <w:p w14:paraId="3DF1D64B">
      <w:r>
        <w:rPr>
          <w:b/>
        </w:rPr>
        <w:t>与团队积分联动：</w:t>
      </w:r>
      <w:r>
        <w:t xml:space="preserve"> 投票结果可自动计入团队积分。</w:t>
      </w:r>
    </w:p>
    <w:p w14:paraId="093D484A">
      <w:pPr>
        <w:pStyle w:val="7"/>
      </w:pPr>
      <w:r>
        <w:t>行动承诺收集</w:t>
      </w:r>
    </w:p>
    <w:p w14:paraId="61AD9FA9">
      <w:r>
        <w:rPr>
          <w:b/>
        </w:rPr>
        <w:t>页面描述：</w:t>
      </w:r>
      <w:r>
        <w:t xml:space="preserve"> 培训结束前，参与者扫码提交行动承诺。在最后环节自动触发提示。</w:t>
      </w:r>
    </w:p>
    <w:p w14:paraId="02AFEE12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CD14EB2">
        <w:trPr>
          <w:jc w:val="center"/>
        </w:trPr>
        <w:tc>
          <w:tcPr>
            <w:tcW w:w="2771" w:type="dxa"/>
            <w:shd w:val="clear" w:color="auto" w:fill="F2F2F2"/>
          </w:tcPr>
          <w:p w14:paraId="1A1B3953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66B42E01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7450B11A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BCEDA76">
        <w:trPr>
          <w:jc w:val="center"/>
        </w:trPr>
        <w:tc>
          <w:tcPr>
            <w:tcW w:w="2771" w:type="dxa"/>
          </w:tcPr>
          <w:p w14:paraId="3D41544E">
            <w:pPr>
              <w:jc w:val="left"/>
            </w:pPr>
            <w:r>
              <w:t>弹窗头部</w:t>
            </w:r>
          </w:p>
        </w:tc>
        <w:tc>
          <w:tcPr>
            <w:tcW w:w="2771" w:type="dxa"/>
          </w:tcPr>
          <w:p w14:paraId="30E823C6">
            <w:pPr>
              <w:jc w:val="left"/>
            </w:pPr>
            <w:r>
              <w:t>培训名称</w:t>
            </w:r>
          </w:p>
        </w:tc>
        <w:tc>
          <w:tcPr>
            <w:tcW w:w="2771" w:type="dxa"/>
          </w:tcPr>
          <w:p w14:paraId="412C57DD">
            <w:pPr>
              <w:jc w:val="left"/>
            </w:pPr>
          </w:p>
        </w:tc>
      </w:tr>
      <w:tr w14:paraId="1D1617F7">
        <w:trPr>
          <w:jc w:val="center"/>
        </w:trPr>
        <w:tc>
          <w:tcPr>
            <w:tcW w:w="2771" w:type="dxa"/>
          </w:tcPr>
          <w:p w14:paraId="21C74A02">
            <w:pPr>
              <w:jc w:val="left"/>
            </w:pPr>
            <w:r>
              <w:t>承诺区</w:t>
            </w:r>
          </w:p>
        </w:tc>
        <w:tc>
          <w:tcPr>
            <w:tcW w:w="2771" w:type="dxa"/>
          </w:tcPr>
          <w:p w14:paraId="3C7803EC">
            <w:pPr>
              <w:jc w:val="left"/>
            </w:pPr>
            <w:r>
              <w:t>承诺列表</w:t>
            </w:r>
          </w:p>
        </w:tc>
        <w:tc>
          <w:tcPr>
            <w:tcW w:w="2771" w:type="dxa"/>
          </w:tcPr>
          <w:p w14:paraId="7CE1EC53">
            <w:pPr>
              <w:jc w:val="left"/>
            </w:pPr>
            <w:r>
              <w:t>参与者提交的行动承诺，匿名或署名</w:t>
            </w:r>
          </w:p>
        </w:tc>
      </w:tr>
      <w:tr w14:paraId="54A2B0D8">
        <w:trPr>
          <w:jc w:val="center"/>
        </w:trPr>
        <w:tc>
          <w:tcPr>
            <w:tcW w:w="2771" w:type="dxa"/>
          </w:tcPr>
          <w:p w14:paraId="5A392381">
            <w:pPr>
              <w:jc w:val="left"/>
            </w:pPr>
            <w:r>
              <w:t>统计区</w:t>
            </w:r>
          </w:p>
        </w:tc>
        <w:tc>
          <w:tcPr>
            <w:tcW w:w="2771" w:type="dxa"/>
          </w:tcPr>
          <w:p w14:paraId="54CCD8CC">
            <w:pPr>
              <w:jc w:val="left"/>
            </w:pPr>
            <w:r>
              <w:t>承诺统计</w:t>
            </w:r>
          </w:p>
        </w:tc>
        <w:tc>
          <w:tcPr>
            <w:tcW w:w="2771" w:type="dxa"/>
          </w:tcPr>
          <w:p w14:paraId="3DBD99F4">
            <w:pPr>
              <w:jc w:val="left"/>
            </w:pPr>
            <w:r>
              <w:t>已提交X人 / 总人数Y</w:t>
            </w:r>
          </w:p>
        </w:tc>
      </w:tr>
      <w:tr w14:paraId="13185491">
        <w:trPr>
          <w:jc w:val="center"/>
        </w:trPr>
        <w:tc>
          <w:tcPr>
            <w:tcW w:w="2771" w:type="dxa"/>
          </w:tcPr>
          <w:p w14:paraId="7A9D8F72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3FE201B2">
            <w:pPr>
              <w:jc w:val="left"/>
            </w:pPr>
            <w:r>
              <w:t>导出承诺</w:t>
            </w:r>
          </w:p>
        </w:tc>
        <w:tc>
          <w:tcPr>
            <w:tcW w:w="2771" w:type="dxa"/>
          </w:tcPr>
          <w:p w14:paraId="29C90715">
            <w:pPr>
              <w:jc w:val="left"/>
            </w:pPr>
            <w:r>
              <w:t>导出为图片/PDF</w:t>
            </w:r>
          </w:p>
        </w:tc>
      </w:tr>
      <w:tr w14:paraId="23AAE2A7">
        <w:trPr>
          <w:jc w:val="center"/>
        </w:trPr>
        <w:tc>
          <w:tcPr>
            <w:tcW w:w="2771" w:type="dxa"/>
          </w:tcPr>
          <w:p w14:paraId="12451EC6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25D0C684">
            <w:pPr>
              <w:jc w:val="left"/>
            </w:pPr>
            <w:r>
              <w:t>生成承诺墙</w:t>
            </w:r>
          </w:p>
        </w:tc>
        <w:tc>
          <w:tcPr>
            <w:tcW w:w="2771" w:type="dxa"/>
          </w:tcPr>
          <w:p w14:paraId="20B13FEE">
            <w:pPr>
              <w:jc w:val="left"/>
            </w:pPr>
            <w:r>
              <w:t>可视化展示所有承诺</w:t>
            </w:r>
          </w:p>
        </w:tc>
      </w:tr>
      <w:tr w14:paraId="003220FB">
        <w:trPr>
          <w:jc w:val="center"/>
        </w:trPr>
        <w:tc>
          <w:tcPr>
            <w:tcW w:w="2771" w:type="dxa"/>
          </w:tcPr>
          <w:p w14:paraId="2F34E2BD">
            <w:pPr>
              <w:jc w:val="left"/>
            </w:pPr>
            <w:r>
              <w:t>弹窗底部</w:t>
            </w:r>
          </w:p>
        </w:tc>
        <w:tc>
          <w:tcPr>
            <w:tcW w:w="2771" w:type="dxa"/>
          </w:tcPr>
          <w:p w14:paraId="6736C6AD">
            <w:pPr>
              <w:jc w:val="left"/>
            </w:pPr>
            <w:r>
              <w:t>完成</w:t>
            </w:r>
          </w:p>
        </w:tc>
        <w:tc>
          <w:tcPr>
            <w:tcW w:w="2771" w:type="dxa"/>
          </w:tcPr>
          <w:p w14:paraId="37EDC05C">
            <w:pPr>
              <w:jc w:val="left"/>
            </w:pPr>
            <w:r>
              <w:t>确认完成，弹窗收起</w:t>
            </w:r>
          </w:p>
        </w:tc>
      </w:tr>
    </w:tbl>
    <w:p w14:paraId="09D4BD54"/>
    <w:p w14:paraId="45E97DC1">
      <w:r>
        <w:rPr>
          <w:b/>
        </w:rPr>
        <w:t>参与者端：</w:t>
      </w:r>
    </w:p>
    <w:p w14:paraId="12CC184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🎯 我的行动承诺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基于今天的体验，          │</w:t>
      </w:r>
      <w:r>
        <w:rPr>
          <w:rStyle w:val="165"/>
        </w:rPr>
        <w:br w:type="textWrapping"/>
      </w:r>
      <w:r>
        <w:rPr>
          <w:rStyle w:val="165"/>
        </w:rPr>
        <w:t>│  我承诺在未来一周内……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[                      ]│</w:t>
      </w:r>
      <w:r>
        <w:rPr>
          <w:rStyle w:val="165"/>
        </w:rPr>
        <w:br w:type="textWrapping"/>
      </w:r>
      <w:r>
        <w:rPr>
          <w:rStyle w:val="165"/>
        </w:rPr>
        <w:t>│  [                      ]│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署名：○ 署名  ○ 匿名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[  提交承诺  ]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└─────────────────────────┘</w:t>
      </w:r>
      <w:r>
        <w:rPr>
          <w:rStyle w:val="165"/>
        </w:rPr>
        <w:br w:type="textWrapping"/>
      </w:r>
    </w:p>
    <w:p w14:paraId="77A5E556">
      <w:pPr>
        <w:pStyle w:val="169"/>
        <w:pBdr>
          <w:top w:val="single" w:color="CCCCCC" w:sz="8" w:space="0"/>
        </w:pBdr>
        <w:spacing w:after="240"/>
      </w:pPr>
    </w:p>
    <w:p w14:paraId="450B884B">
      <w:pPr>
        <w:pStyle w:val="6"/>
      </w:pPr>
      <w:r>
        <w:t>4.4.9 复盘引导（翻卡式）★ v3.0升级</w:t>
      </w:r>
    </w:p>
    <w:p w14:paraId="6598FF87">
      <w:r>
        <w:rPr>
          <w:b/>
        </w:rPr>
        <w:t>页面描述：</w:t>
      </w:r>
      <w:r>
        <w:t xml:space="preserve"> 现场复盘引导，采用翻卡式交互，一屏一问题，让培训师专注于当前问题。v3.0升级：遵循拇指区设计，底部操作区优化。</w:t>
      </w:r>
    </w:p>
    <w:p w14:paraId="67FA96C5">
      <w:r>
        <w:rPr>
          <w:b/>
        </w:rPr>
        <w:t>页面元素（v3.0升级）：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E958048">
        <w:trPr>
          <w:jc w:val="center"/>
        </w:trPr>
        <w:tc>
          <w:tcPr>
            <w:tcW w:w="2771" w:type="dxa"/>
            <w:shd w:val="clear" w:color="auto" w:fill="F2F2F2"/>
          </w:tcPr>
          <w:p w14:paraId="5474B5E4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0DD4786D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33F74972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4D9E74F">
        <w:trPr>
          <w:jc w:val="center"/>
        </w:trPr>
        <w:tc>
          <w:tcPr>
            <w:tcW w:w="2771" w:type="dxa"/>
          </w:tcPr>
          <w:p w14:paraId="026DF537">
            <w:pPr>
              <w:jc w:val="left"/>
            </w:pPr>
            <w:r>
              <w:t>顶部只读区</w:t>
            </w:r>
          </w:p>
        </w:tc>
        <w:tc>
          <w:tcPr>
            <w:tcW w:w="2771" w:type="dxa"/>
          </w:tcPr>
          <w:p w14:paraId="3DD67E56">
            <w:pPr>
              <w:jc w:val="left"/>
            </w:pPr>
            <w:r>
              <w:t>复盘方法标签</w:t>
            </w:r>
          </w:p>
        </w:tc>
        <w:tc>
          <w:tcPr>
            <w:tcW w:w="2771" w:type="dxa"/>
          </w:tcPr>
          <w:p w14:paraId="5F25119C">
            <w:pPr>
              <w:jc w:val="left"/>
            </w:pPr>
            <w:r>
              <w:t>如"ORID方法"，左侧</w:t>
            </w:r>
          </w:p>
        </w:tc>
      </w:tr>
      <w:tr w14:paraId="0BC47854">
        <w:trPr>
          <w:jc w:val="center"/>
        </w:trPr>
        <w:tc>
          <w:tcPr>
            <w:tcW w:w="2771" w:type="dxa"/>
          </w:tcPr>
          <w:p w14:paraId="617B99B3">
            <w:pPr>
              <w:jc w:val="left"/>
            </w:pPr>
            <w:r>
              <w:t>顶部只读区</w:t>
            </w:r>
          </w:p>
        </w:tc>
        <w:tc>
          <w:tcPr>
            <w:tcW w:w="2771" w:type="dxa"/>
          </w:tcPr>
          <w:p w14:paraId="7B2B1FA7">
            <w:pPr>
              <w:jc w:val="left"/>
            </w:pPr>
            <w:r>
              <w:t>进度指示</w:t>
            </w:r>
          </w:p>
        </w:tc>
        <w:tc>
          <w:tcPr>
            <w:tcW w:w="2771" w:type="dxa"/>
          </w:tcPr>
          <w:p w14:paraId="79328271">
            <w:pPr>
              <w:jc w:val="left"/>
            </w:pPr>
            <w:r>
              <w:t>"3/6" 右侧</w:t>
            </w:r>
          </w:p>
        </w:tc>
      </w:tr>
      <w:tr w14:paraId="08BECB3D">
        <w:trPr>
          <w:jc w:val="center"/>
        </w:trPr>
        <w:tc>
          <w:tcPr>
            <w:tcW w:w="2771" w:type="dxa"/>
          </w:tcPr>
          <w:p w14:paraId="0EA22864">
            <w:pPr>
              <w:jc w:val="left"/>
            </w:pPr>
            <w:r>
              <w:t>中部只读区</w:t>
            </w:r>
          </w:p>
        </w:tc>
        <w:tc>
          <w:tcPr>
            <w:tcW w:w="2771" w:type="dxa"/>
          </w:tcPr>
          <w:p w14:paraId="77F8749A">
            <w:pPr>
              <w:jc w:val="left"/>
            </w:pPr>
            <w:r>
              <w:t>引导问题</w:t>
            </w:r>
          </w:p>
        </w:tc>
        <w:tc>
          <w:tcPr>
            <w:tcW w:w="2771" w:type="dxa"/>
          </w:tcPr>
          <w:p w14:paraId="6E8964BB">
            <w:pPr>
              <w:jc w:val="left"/>
            </w:pPr>
            <w:r>
              <w:t>大字展示当前问题，居中</w:t>
            </w:r>
          </w:p>
        </w:tc>
      </w:tr>
      <w:tr w14:paraId="7722D4F4">
        <w:trPr>
          <w:jc w:val="center"/>
        </w:trPr>
        <w:tc>
          <w:tcPr>
            <w:tcW w:w="2771" w:type="dxa"/>
          </w:tcPr>
          <w:p w14:paraId="4DBAC4C2">
            <w:pPr>
              <w:jc w:val="left"/>
            </w:pPr>
            <w:r>
              <w:t>中部只读区</w:t>
            </w:r>
          </w:p>
        </w:tc>
        <w:tc>
          <w:tcPr>
            <w:tcW w:w="2771" w:type="dxa"/>
          </w:tcPr>
          <w:p w14:paraId="11261D01">
            <w:pPr>
              <w:jc w:val="left"/>
            </w:pPr>
            <w:r>
              <w:t>背景色</w:t>
            </w:r>
          </w:p>
        </w:tc>
        <w:tc>
          <w:tcPr>
            <w:tcW w:w="2771" w:type="dxa"/>
          </w:tcPr>
          <w:p w14:paraId="05C5E4D7">
            <w:pPr>
              <w:jc w:val="left"/>
            </w:pPr>
            <w:r>
              <w:t>按ORID四阶段变色（O-蓝/R-黄/I-绿/D-橙）</w:t>
            </w:r>
          </w:p>
        </w:tc>
      </w:tr>
      <w:tr w14:paraId="4D3EF60D">
        <w:trPr>
          <w:jc w:val="center"/>
        </w:trPr>
        <w:tc>
          <w:tcPr>
            <w:tcW w:w="2771" w:type="dxa"/>
          </w:tcPr>
          <w:p w14:paraId="5E80E653">
            <w:pPr>
              <w:jc w:val="left"/>
            </w:pPr>
            <w:r>
              <w:t>底部拇指区</w:t>
            </w:r>
          </w:p>
        </w:tc>
        <w:tc>
          <w:tcPr>
            <w:tcW w:w="2771" w:type="dxa"/>
          </w:tcPr>
          <w:p w14:paraId="0E19393C">
            <w:pPr>
              <w:jc w:val="left"/>
            </w:pPr>
            <w:r>
              <w:t>互动按钮</w:t>
            </w:r>
          </w:p>
        </w:tc>
        <w:tc>
          <w:tcPr>
            <w:tcW w:w="2771" w:type="dxa"/>
          </w:tcPr>
          <w:p w14:paraId="38BB255C">
            <w:pPr>
              <w:jc w:val="left"/>
            </w:pPr>
            <w:r>
              <w:t>"开启词云互动" / "开启投票互动"</w:t>
            </w:r>
          </w:p>
        </w:tc>
      </w:tr>
      <w:tr w14:paraId="6FB32F13">
        <w:trPr>
          <w:jc w:val="center"/>
        </w:trPr>
        <w:tc>
          <w:tcPr>
            <w:tcW w:w="2771" w:type="dxa"/>
          </w:tcPr>
          <w:p w14:paraId="085334E4">
            <w:pPr>
              <w:jc w:val="left"/>
            </w:pPr>
            <w:r>
              <w:t>底部拇指区</w:t>
            </w:r>
          </w:p>
        </w:tc>
        <w:tc>
          <w:tcPr>
            <w:tcW w:w="2771" w:type="dxa"/>
          </w:tcPr>
          <w:p w14:paraId="21ACF27D">
            <w:pPr>
              <w:jc w:val="left"/>
            </w:pPr>
            <w:r>
              <w:t>记录按钮</w:t>
            </w:r>
          </w:p>
        </w:tc>
        <w:tc>
          <w:tcPr>
            <w:tcW w:w="2771" w:type="dxa"/>
          </w:tcPr>
          <w:p w14:paraId="55905DCA">
            <w:pPr>
              <w:jc w:val="left"/>
            </w:pPr>
            <w:r>
              <w:t>"记录亮点"</w:t>
            </w:r>
          </w:p>
        </w:tc>
      </w:tr>
      <w:tr w14:paraId="75F0E56E">
        <w:trPr>
          <w:jc w:val="center"/>
        </w:trPr>
        <w:tc>
          <w:tcPr>
            <w:tcW w:w="2771" w:type="dxa"/>
          </w:tcPr>
          <w:p w14:paraId="12D50375">
            <w:pPr>
              <w:jc w:val="left"/>
            </w:pPr>
            <w:r>
              <w:t>底部拇指区</w:t>
            </w:r>
          </w:p>
        </w:tc>
        <w:tc>
          <w:tcPr>
            <w:tcW w:w="2771" w:type="dxa"/>
          </w:tcPr>
          <w:p w14:paraId="1F2AA99E">
            <w:pPr>
              <w:jc w:val="left"/>
            </w:pPr>
            <w:r>
              <w:t>标记按钮</w:t>
            </w:r>
          </w:p>
        </w:tc>
        <w:tc>
          <w:tcPr>
            <w:tcW w:w="2771" w:type="dxa"/>
          </w:tcPr>
          <w:p w14:paraId="5DAEC1A9">
            <w:pPr>
              <w:jc w:val="left"/>
            </w:pPr>
            <w:r>
              <w:t>"已提问" 向上滑动标记</w:t>
            </w:r>
          </w:p>
        </w:tc>
      </w:tr>
      <w:tr w14:paraId="0F05CC97">
        <w:trPr>
          <w:jc w:val="center"/>
        </w:trPr>
        <w:tc>
          <w:tcPr>
            <w:tcW w:w="2771" w:type="dxa"/>
          </w:tcPr>
          <w:p w14:paraId="2B74761B">
            <w:pPr>
              <w:jc w:val="left"/>
            </w:pPr>
            <w:r>
              <w:t>底部拇指区</w:t>
            </w:r>
          </w:p>
        </w:tc>
        <w:tc>
          <w:tcPr>
            <w:tcW w:w="2771" w:type="dxa"/>
          </w:tcPr>
          <w:p w14:paraId="38A72114">
            <w:pPr>
              <w:jc w:val="left"/>
            </w:pPr>
            <w:r>
              <w:t>翻卡导航</w:t>
            </w:r>
          </w:p>
        </w:tc>
        <w:tc>
          <w:tcPr>
            <w:tcW w:w="2771" w:type="dxa"/>
          </w:tcPr>
          <w:p w14:paraId="0390A296">
            <w:pPr>
              <w:jc w:val="left"/>
            </w:pPr>
            <w:r>
              <w:t>◀ 上一题 / 下一题 ▶</w:t>
            </w:r>
          </w:p>
        </w:tc>
      </w:tr>
    </w:tbl>
    <w:p w14:paraId="3BECAAA6"/>
    <w:p w14:paraId="1672F049">
      <w:r>
        <w:rPr>
          <w:b/>
        </w:rPr>
        <w:t>翻卡交互（v3.0升级）：</w:t>
      </w:r>
    </w:p>
    <w:p w14:paraId="375485E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进入复盘引导</w:t>
      </w:r>
      <w:r>
        <w:rPr>
          <w:rStyle w:val="165"/>
        </w:rPr>
        <w:br w:type="textWrapping"/>
      </w:r>
      <w:r>
        <w:rPr>
          <w:rStyle w:val="165"/>
        </w:rPr>
        <w:t xml:space="preserve">  → 展示第一个引导问题（大字居中）</w:t>
      </w:r>
      <w:r>
        <w:rPr>
          <w:rStyle w:val="165"/>
        </w:rPr>
        <w:br w:type="textWrapping"/>
      </w:r>
      <w:r>
        <w:rPr>
          <w:rStyle w:val="165"/>
        </w:rPr>
        <w:t xml:space="preserve">  → ★左滑/右滑翻卡操作在拇指区触发</w:t>
      </w:r>
      <w:r>
        <w:rPr>
          <w:rStyle w:val="165"/>
        </w:rPr>
        <w:br w:type="textWrapping"/>
      </w:r>
      <w:r>
        <w:rPr>
          <w:rStyle w:val="165"/>
        </w:rPr>
        <w:t xml:space="preserve">  → 每张卡片的背景色根据复盘方法阶段变色：</w:t>
      </w:r>
      <w:r>
        <w:rPr>
          <w:rStyle w:val="165"/>
        </w:rPr>
        <w:br w:type="textWrapping"/>
      </w:r>
      <w:r>
        <w:rPr>
          <w:rStyle w:val="165"/>
        </w:rPr>
        <w:t xml:space="preserve">     · ORID：O-蓝(客观) / R-黄(感受) / I-绿(思考) / D-橙(行动)</w:t>
      </w:r>
      <w:r>
        <w:rPr>
          <w:rStyle w:val="165"/>
        </w:rPr>
        <w:br w:type="textWrapping"/>
      </w:r>
      <w:r>
        <w:rPr>
          <w:rStyle w:val="165"/>
        </w:rPr>
        <w:t xml:space="preserve">     · 4F：F1-蓝 / F2-黄 / F3-绿 / F4-橙</w:t>
      </w:r>
      <w:r>
        <w:rPr>
          <w:rStyle w:val="165"/>
        </w:rPr>
        <w:br w:type="textWrapping"/>
      </w:r>
      <w:r>
        <w:rPr>
          <w:rStyle w:val="165"/>
        </w:rPr>
        <w:t xml:space="preserve">  → 向上滑动 → 标记"已提问"（卡片右上角出现✓）</w:t>
      </w:r>
      <w:r>
        <w:rPr>
          <w:rStyle w:val="165"/>
        </w:rPr>
        <w:br w:type="textWrapping"/>
      </w:r>
      <w:r>
        <w:rPr>
          <w:rStyle w:val="165"/>
        </w:rPr>
        <w:t xml:space="preserve">  → ★点击"记录亮点" → 在拇指区弹出输入框（不全屏键盘）</w:t>
      </w:r>
      <w:r>
        <w:rPr>
          <w:rStyle w:val="165"/>
        </w:rPr>
        <w:br w:type="textWrapping"/>
      </w:r>
      <w:r>
        <w:rPr>
          <w:rStyle w:val="165"/>
        </w:rPr>
        <w:t xml:space="preserve">  → ★点击"开启词云互动" → 弹出词云半屏弹窗</w:t>
      </w:r>
      <w:r>
        <w:rPr>
          <w:rStyle w:val="165"/>
        </w:rPr>
        <w:br w:type="textWrapping"/>
      </w:r>
      <w:r>
        <w:rPr>
          <w:rStyle w:val="165"/>
        </w:rPr>
        <w:t xml:space="preserve">  → ★点击"开启投票互动" → 弹出投票半屏弹窗</w:t>
      </w:r>
      <w:r>
        <w:rPr>
          <w:rStyle w:val="165"/>
        </w:rPr>
        <w:br w:type="textWrapping"/>
      </w:r>
      <w:r>
        <w:rPr>
          <w:rStyle w:val="165"/>
        </w:rPr>
        <w:t xml:space="preserve">  → 翻完最后一张 → 提示"复盘完成，进入下一环节？"</w:t>
      </w:r>
      <w:r>
        <w:rPr>
          <w:rStyle w:val="165"/>
        </w:rPr>
        <w:br w:type="textWrapping"/>
      </w:r>
    </w:p>
    <w:p w14:paraId="7AAF82B2">
      <w:r>
        <w:rPr>
          <w:b/>
        </w:rPr>
        <w:t>翻卡式 vs 传统列表对比：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5A9EE18">
        <w:trPr>
          <w:jc w:val="center"/>
        </w:trPr>
        <w:tc>
          <w:tcPr>
            <w:tcW w:w="2078" w:type="dxa"/>
            <w:shd w:val="clear" w:color="auto" w:fill="F2F2F2"/>
          </w:tcPr>
          <w:p w14:paraId="4F5F8C40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078" w:type="dxa"/>
            <w:shd w:val="clear" w:color="auto" w:fill="F2F2F2"/>
          </w:tcPr>
          <w:p w14:paraId="55E39C2D">
            <w:pPr>
              <w:jc w:val="left"/>
            </w:pPr>
            <w:r>
              <w:rPr>
                <w:b/>
              </w:rPr>
              <w:t>v2.0列表式</w:t>
            </w:r>
          </w:p>
        </w:tc>
        <w:tc>
          <w:tcPr>
            <w:tcW w:w="2078" w:type="dxa"/>
            <w:shd w:val="clear" w:color="auto" w:fill="F2F2F2"/>
          </w:tcPr>
          <w:p w14:paraId="0EAFA676">
            <w:pPr>
              <w:jc w:val="left"/>
            </w:pPr>
            <w:r>
              <w:rPr>
                <w:b/>
              </w:rPr>
              <w:t>v2.1翻卡式</w:t>
            </w:r>
          </w:p>
        </w:tc>
        <w:tc>
          <w:tcPr>
            <w:tcW w:w="2078" w:type="dxa"/>
            <w:shd w:val="clear" w:color="auto" w:fill="F2F2F2"/>
          </w:tcPr>
          <w:p w14:paraId="4D731DCB">
            <w:pPr>
              <w:jc w:val="left"/>
            </w:pPr>
            <w:r>
              <w:rPr>
                <w:b/>
              </w:rPr>
              <w:t>v3.0翻卡式（升级）</w:t>
            </w:r>
          </w:p>
        </w:tc>
      </w:tr>
      <w:tr w14:paraId="606B32E1">
        <w:trPr>
          <w:jc w:val="center"/>
        </w:trPr>
        <w:tc>
          <w:tcPr>
            <w:tcW w:w="2078" w:type="dxa"/>
          </w:tcPr>
          <w:p w14:paraId="42E2F9D9">
            <w:pPr>
              <w:jc w:val="left"/>
            </w:pPr>
            <w:r>
              <w:t>信息密度</w:t>
            </w:r>
          </w:p>
        </w:tc>
        <w:tc>
          <w:tcPr>
            <w:tcW w:w="2078" w:type="dxa"/>
          </w:tcPr>
          <w:p w14:paraId="06BF245D">
            <w:pPr>
              <w:jc w:val="left"/>
            </w:pPr>
            <w:r>
              <w:t>所有问题平铺</w:t>
            </w:r>
          </w:p>
        </w:tc>
        <w:tc>
          <w:tcPr>
            <w:tcW w:w="2078" w:type="dxa"/>
          </w:tcPr>
          <w:p w14:paraId="031EB845">
            <w:pPr>
              <w:jc w:val="left"/>
            </w:pPr>
            <w:r>
              <w:t>一屏一问题</w:t>
            </w:r>
          </w:p>
        </w:tc>
        <w:tc>
          <w:tcPr>
            <w:tcW w:w="2078" w:type="dxa"/>
          </w:tcPr>
          <w:p w14:paraId="09ADB97B">
            <w:pPr>
              <w:jc w:val="left"/>
            </w:pPr>
            <w:r>
              <w:t>一屏一问题（不变）</w:t>
            </w:r>
          </w:p>
        </w:tc>
      </w:tr>
      <w:tr w14:paraId="42D1138C">
        <w:trPr>
          <w:jc w:val="center"/>
        </w:trPr>
        <w:tc>
          <w:tcPr>
            <w:tcW w:w="2078" w:type="dxa"/>
          </w:tcPr>
          <w:p w14:paraId="307A7C66">
            <w:pPr>
              <w:jc w:val="left"/>
            </w:pPr>
            <w:r>
              <w:t>操作步数</w:t>
            </w:r>
          </w:p>
        </w:tc>
        <w:tc>
          <w:tcPr>
            <w:tcW w:w="2078" w:type="dxa"/>
          </w:tcPr>
          <w:p w14:paraId="5A4A52E3">
            <w:pPr>
              <w:jc w:val="left"/>
            </w:pPr>
            <w:r>
              <w:t>滚动+手动打勾</w:t>
            </w:r>
          </w:p>
        </w:tc>
        <w:tc>
          <w:tcPr>
            <w:tcW w:w="2078" w:type="dxa"/>
          </w:tcPr>
          <w:p w14:paraId="3A231CA6">
            <w:pPr>
              <w:jc w:val="left"/>
            </w:pPr>
            <w:r>
              <w:t>滑动翻页+上滑标记</w:t>
            </w:r>
          </w:p>
        </w:tc>
        <w:tc>
          <w:tcPr>
            <w:tcW w:w="2078" w:type="dxa"/>
          </w:tcPr>
          <w:p w14:paraId="0101623A">
            <w:pPr>
              <w:jc w:val="left"/>
            </w:pPr>
            <w:r>
              <w:t>滑动翻页+手势标记（不变）</w:t>
            </w:r>
          </w:p>
        </w:tc>
      </w:tr>
      <w:tr w14:paraId="3A1BB43F">
        <w:trPr>
          <w:jc w:val="center"/>
        </w:trPr>
        <w:tc>
          <w:tcPr>
            <w:tcW w:w="2078" w:type="dxa"/>
          </w:tcPr>
          <w:p w14:paraId="09CCB116">
            <w:pPr>
              <w:jc w:val="left"/>
            </w:pPr>
            <w:r>
              <w:t>操作区域</w:t>
            </w:r>
          </w:p>
        </w:tc>
        <w:tc>
          <w:tcPr>
            <w:tcW w:w="2078" w:type="dxa"/>
          </w:tcPr>
          <w:p w14:paraId="5B3C647A">
            <w:pPr>
              <w:jc w:val="left"/>
            </w:pPr>
            <w:r>
              <w:t>全屏</w:t>
            </w:r>
          </w:p>
        </w:tc>
        <w:tc>
          <w:tcPr>
            <w:tcW w:w="2078" w:type="dxa"/>
          </w:tcPr>
          <w:p w14:paraId="06B05473">
            <w:pPr>
              <w:jc w:val="left"/>
            </w:pPr>
            <w:r>
              <w:t>全屏</w:t>
            </w:r>
          </w:p>
        </w:tc>
        <w:tc>
          <w:tcPr>
            <w:tcW w:w="2078" w:type="dxa"/>
          </w:tcPr>
          <w:p w14:paraId="49E06964">
            <w:pPr>
              <w:jc w:val="left"/>
            </w:pPr>
            <w:r>
              <w:t>★拇指区（底部1/3）</w:t>
            </w:r>
          </w:p>
        </w:tc>
      </w:tr>
      <w:tr w14:paraId="4C4843F9">
        <w:trPr>
          <w:jc w:val="center"/>
        </w:trPr>
        <w:tc>
          <w:tcPr>
            <w:tcW w:w="2078" w:type="dxa"/>
          </w:tcPr>
          <w:p w14:paraId="18B0BAA6">
            <w:pPr>
              <w:jc w:val="left"/>
            </w:pPr>
            <w:r>
              <w:t>互动入口</w:t>
            </w:r>
          </w:p>
        </w:tc>
        <w:tc>
          <w:tcPr>
            <w:tcW w:w="2078" w:type="dxa"/>
          </w:tcPr>
          <w:p w14:paraId="4F990F38">
            <w:pPr>
              <w:jc w:val="left"/>
            </w:pPr>
            <w:r>
              <w:t>需退出复盘页</w:t>
            </w:r>
          </w:p>
        </w:tc>
        <w:tc>
          <w:tcPr>
            <w:tcW w:w="2078" w:type="dxa"/>
          </w:tcPr>
          <w:p w14:paraId="30118B03">
            <w:pPr>
              <w:jc w:val="left"/>
            </w:pPr>
            <w:r>
              <w:t>卡片底部按钮</w:t>
            </w:r>
          </w:p>
        </w:tc>
        <w:tc>
          <w:tcPr>
            <w:tcW w:w="2078" w:type="dxa"/>
          </w:tcPr>
          <w:p w14:paraId="00EB4D43">
            <w:pPr>
              <w:jc w:val="left"/>
            </w:pPr>
            <w:r>
              <w:t>★指令面板+卡片底部按钮</w:t>
            </w:r>
          </w:p>
        </w:tc>
      </w:tr>
      <w:tr w14:paraId="54394B5B">
        <w:trPr>
          <w:jc w:val="center"/>
        </w:trPr>
        <w:tc>
          <w:tcPr>
            <w:tcW w:w="2078" w:type="dxa"/>
          </w:tcPr>
          <w:p w14:paraId="3E30AFDC">
            <w:pPr>
              <w:jc w:val="left"/>
            </w:pPr>
            <w:r>
              <w:t>记录方式</w:t>
            </w:r>
          </w:p>
        </w:tc>
        <w:tc>
          <w:tcPr>
            <w:tcW w:w="2078" w:type="dxa"/>
          </w:tcPr>
          <w:p w14:paraId="3375693E">
            <w:pPr>
              <w:jc w:val="left"/>
            </w:pPr>
            <w:r>
              <w:t>独立输入页</w:t>
            </w:r>
          </w:p>
        </w:tc>
        <w:tc>
          <w:tcPr>
            <w:tcW w:w="2078" w:type="dxa"/>
          </w:tcPr>
          <w:p w14:paraId="3EC0F98B">
            <w:pPr>
              <w:jc w:val="left"/>
            </w:pPr>
            <w:r>
              <w:t>弹出输入框</w:t>
            </w:r>
          </w:p>
        </w:tc>
        <w:tc>
          <w:tcPr>
            <w:tcW w:w="2078" w:type="dxa"/>
          </w:tcPr>
          <w:p w14:paraId="4A02AA86">
            <w:pPr>
              <w:jc w:val="left"/>
            </w:pPr>
            <w:r>
              <w:t>★拇指区弹出紧凑输入框</w:t>
            </w:r>
          </w:p>
        </w:tc>
      </w:tr>
    </w:tbl>
    <w:p w14:paraId="7B111069"/>
    <w:p w14:paraId="1A6BC3F3">
      <w:r>
        <w:rPr>
          <w:b/>
        </w:rPr>
        <w:t>v3.0升级说明：</w:t>
      </w:r>
    </w:p>
    <w:p w14:paraId="799C43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翻卡操作区域优化到拇指区</w:t>
      </w:r>
    </w:p>
    <w:p w14:paraId="33BEB3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互动工具也可通过指令面板触发</w:t>
      </w:r>
    </w:p>
    <w:p w14:paraId="6D6711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记录亮点的输入框改为拇指区紧凑型</w:t>
      </w:r>
    </w:p>
    <w:p w14:paraId="2D99B17C">
      <w:pPr>
        <w:pStyle w:val="169"/>
        <w:pBdr>
          <w:top w:val="single" w:color="CCCCCC" w:sz="8" w:space="0"/>
        </w:pBdr>
        <w:spacing w:after="240"/>
      </w:pPr>
    </w:p>
    <w:p w14:paraId="2D93B7DE">
      <w:pPr>
        <w:pStyle w:val="6"/>
      </w:pPr>
      <w:r>
        <w:t>4.4.10 插入临时环节（v3.0升级）</w:t>
      </w:r>
    </w:p>
    <w:p w14:paraId="76631D6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通过指令面板选择"插入临时环节"</w:t>
      </w:r>
      <w:r>
        <w:rPr>
          <w:rStyle w:val="165"/>
        </w:rPr>
        <w:br w:type="textWrapping"/>
      </w:r>
      <w:r>
        <w:rPr>
          <w:rStyle w:val="165"/>
        </w:rPr>
        <w:t xml:space="preserve">  → 弹出半屏活动选择器：从活动库选择 or 自由输入</w:t>
      </w:r>
      <w:r>
        <w:rPr>
          <w:rStyle w:val="165"/>
        </w:rPr>
        <w:br w:type="textWrapping"/>
      </w:r>
      <w:r>
        <w:rPr>
          <w:rStyle w:val="165"/>
        </w:rPr>
        <w:t xml:space="preserve">  → 自动带入学习要点和复盘问题（如选活动库）</w:t>
      </w:r>
      <w:r>
        <w:rPr>
          <w:rStyle w:val="165"/>
        </w:rPr>
        <w:br w:type="textWrapping"/>
      </w:r>
      <w:r>
        <w:rPr>
          <w:rStyle w:val="165"/>
        </w:rPr>
        <w:t xml:space="preserve">  → 输入预计时长</w:t>
      </w:r>
      <w:r>
        <w:rPr>
          <w:rStyle w:val="165"/>
        </w:rPr>
        <w:br w:type="textWrapping"/>
      </w:r>
      <w:r>
        <w:rPr>
          <w:rStyle w:val="165"/>
        </w:rPr>
        <w:t xml:space="preserve">  → 插入到当前位置之后</w:t>
      </w:r>
      <w:r>
        <w:rPr>
          <w:rStyle w:val="165"/>
        </w:rPr>
        <w:br w:type="textWrapping"/>
      </w:r>
      <w:r>
        <w:rPr>
          <w:rStyle w:val="165"/>
        </w:rPr>
        <w:t xml:space="preserve">  → ★指令面板中直接搜索活动名称即可快速插入</w:t>
      </w:r>
      <w:r>
        <w:rPr>
          <w:rStyle w:val="165"/>
        </w:rPr>
        <w:br w:type="textWrapping"/>
      </w:r>
    </w:p>
    <w:p w14:paraId="5E2ED48C">
      <w:r>
        <w:rPr>
          <w:b/>
        </w:rPr>
        <w:t>v3.0升级说明：</w:t>
      </w:r>
    </w:p>
    <w:p w14:paraId="346559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插入临时环节从v2.1的"更多→插入环节"改为指令面板直接操作</w:t>
      </w:r>
    </w:p>
    <w:p w14:paraId="5A8917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支持在指令面板搜索框直接输入活动名称快速插入</w:t>
      </w:r>
    </w:p>
    <w:p w14:paraId="4B482364">
      <w:pPr>
        <w:pStyle w:val="169"/>
        <w:pBdr>
          <w:top w:val="single" w:color="CCCCCC" w:sz="8" w:space="0"/>
        </w:pBdr>
        <w:spacing w:after="240"/>
      </w:pPr>
    </w:p>
    <w:p w14:paraId="6ED3A733">
      <w:pPr>
        <w:pStyle w:val="6"/>
      </w:pPr>
      <w:r>
        <w:t>4.4.11 随机抽取工具（半屏弹窗）★ v3.0新增</w:t>
      </w:r>
    </w:p>
    <w:p w14:paraId="3CB6D6AD">
      <w:r>
        <w:rPr>
          <w:b/>
        </w:rPr>
        <w:t>页面描述：</w:t>
      </w:r>
      <w:r>
        <w:t xml:space="preserve"> 随机抽取演员、观众或题目，即兴场景核心工具。半屏弹窗形式，支持大字动画结果展示。 ★v3.0模板升级：即兴演出/即兴训练模板的核心工具。</w:t>
      </w:r>
    </w:p>
    <w:p w14:paraId="09B5CD3C">
      <w:r>
        <w:rPr>
          <w:b/>
        </w:rPr>
        <w:t>三种模式：</w:t>
      </w:r>
    </w:p>
    <w:p w14:paraId="3CD872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抽演员</w:t>
      </w:r>
      <w:r>
        <w:t xml:space="preserve"> — 从参与者名单中随机抽取上台表演的人</w:t>
      </w:r>
    </w:p>
    <w:p w14:paraId="091E9B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抽观众</w:t>
      </w:r>
      <w:r>
        <w:t xml:space="preserve"> — 从参与者名单中随机抽取上台参与互动的人</w:t>
      </w:r>
    </w:p>
    <w:p w14:paraId="669633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抽题目</w:t>
      </w:r>
      <w:r>
        <w:t xml:space="preserve"> — 从词库中随机抽取一个关键词/场景</w:t>
      </w:r>
    </w:p>
    <w:p w14:paraId="1100D2F8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EC167D5">
        <w:trPr>
          <w:jc w:val="center"/>
        </w:trPr>
        <w:tc>
          <w:tcPr>
            <w:tcW w:w="2771" w:type="dxa"/>
            <w:shd w:val="clear" w:color="auto" w:fill="F2F2F2"/>
          </w:tcPr>
          <w:p w14:paraId="32E3AB1C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2C2D0277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363E32C1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92147A4">
        <w:trPr>
          <w:jc w:val="center"/>
        </w:trPr>
        <w:tc>
          <w:tcPr>
            <w:tcW w:w="2771" w:type="dxa"/>
          </w:tcPr>
          <w:p w14:paraId="63C55EB4">
            <w:pPr>
              <w:jc w:val="left"/>
            </w:pPr>
            <w:r>
              <w:t>弹窗头部</w:t>
            </w:r>
          </w:p>
        </w:tc>
        <w:tc>
          <w:tcPr>
            <w:tcW w:w="2771" w:type="dxa"/>
          </w:tcPr>
          <w:p w14:paraId="021F3677">
            <w:pPr>
              <w:jc w:val="left"/>
            </w:pPr>
            <w:r>
              <w:t>标题"随机抽取"</w:t>
            </w:r>
          </w:p>
        </w:tc>
        <w:tc>
          <w:tcPr>
            <w:tcW w:w="2771" w:type="dxa"/>
          </w:tcPr>
          <w:p w14:paraId="02BD4D41">
            <w:pPr>
              <w:jc w:val="left"/>
            </w:pPr>
          </w:p>
        </w:tc>
      </w:tr>
      <w:tr w14:paraId="7CD4E02A">
        <w:trPr>
          <w:jc w:val="center"/>
        </w:trPr>
        <w:tc>
          <w:tcPr>
            <w:tcW w:w="2771" w:type="dxa"/>
          </w:tcPr>
          <w:p w14:paraId="3A49DE4E">
            <w:pPr>
              <w:jc w:val="left"/>
            </w:pPr>
            <w:r>
              <w:t>模式切换</w:t>
            </w:r>
          </w:p>
        </w:tc>
        <w:tc>
          <w:tcPr>
            <w:tcW w:w="2771" w:type="dxa"/>
          </w:tcPr>
          <w:p w14:paraId="32244820">
            <w:pPr>
              <w:jc w:val="left"/>
            </w:pPr>
            <w:r>
              <w:t>Tab：抽演员/抽观众/抽题目</w:t>
            </w:r>
          </w:p>
        </w:tc>
        <w:tc>
          <w:tcPr>
            <w:tcW w:w="2771" w:type="dxa"/>
          </w:tcPr>
          <w:p w14:paraId="5AC679CA">
            <w:pPr>
              <w:jc w:val="left"/>
            </w:pPr>
            <w:r>
              <w:t>切换抽取模式</w:t>
            </w:r>
          </w:p>
        </w:tc>
      </w:tr>
      <w:tr w14:paraId="171A4A31">
        <w:trPr>
          <w:jc w:val="center"/>
        </w:trPr>
        <w:tc>
          <w:tcPr>
            <w:tcW w:w="2771" w:type="dxa"/>
          </w:tcPr>
          <w:p w14:paraId="2B63E4A8">
            <w:pPr>
              <w:jc w:val="left"/>
            </w:pPr>
            <w:r>
              <w:t>人数选择</w:t>
            </w:r>
          </w:p>
        </w:tc>
        <w:tc>
          <w:tcPr>
            <w:tcW w:w="2771" w:type="dxa"/>
          </w:tcPr>
          <w:p w14:paraId="7D126059">
            <w:pPr>
              <w:jc w:val="left"/>
            </w:pPr>
            <w:r>
              <w:t>1人/2人/3人按钮</w:t>
            </w:r>
          </w:p>
        </w:tc>
        <w:tc>
          <w:tcPr>
            <w:tcW w:w="2771" w:type="dxa"/>
          </w:tcPr>
          <w:p w14:paraId="7D48934C">
            <w:pPr>
              <w:jc w:val="left"/>
            </w:pPr>
            <w:r>
              <w:t>抽人模式可选，抽题目时隐藏</w:t>
            </w:r>
          </w:p>
        </w:tc>
      </w:tr>
      <w:tr w14:paraId="15F4AF65">
        <w:trPr>
          <w:jc w:val="center"/>
        </w:trPr>
        <w:tc>
          <w:tcPr>
            <w:tcW w:w="2771" w:type="dxa"/>
          </w:tcPr>
          <w:p w14:paraId="2332A117">
            <w:pPr>
              <w:jc w:val="left"/>
            </w:pPr>
            <w:r>
              <w:t>结果展示</w:t>
            </w:r>
          </w:p>
        </w:tc>
        <w:tc>
          <w:tcPr>
            <w:tcW w:w="2771" w:type="dxa"/>
          </w:tcPr>
          <w:p w14:paraId="18A8D2B0">
            <w:pPr>
              <w:jc w:val="left"/>
            </w:pPr>
            <w:r>
              <w:t>大字+动画</w:t>
            </w:r>
          </w:p>
        </w:tc>
        <w:tc>
          <w:tcPr>
            <w:tcW w:w="2771" w:type="dxa"/>
          </w:tcPr>
          <w:p w14:paraId="0E68BB16">
            <w:pPr>
              <w:jc w:val="left"/>
            </w:pPr>
            <w:r>
              <w:t>滚动→定格，适合投屏展示</w:t>
            </w:r>
          </w:p>
        </w:tc>
      </w:tr>
      <w:tr w14:paraId="21F06038">
        <w:trPr>
          <w:jc w:val="center"/>
        </w:trPr>
        <w:tc>
          <w:tcPr>
            <w:tcW w:w="2771" w:type="dxa"/>
          </w:tcPr>
          <w:p w14:paraId="7D52DE10">
            <w:pPr>
              <w:jc w:val="left"/>
            </w:pPr>
            <w:r>
              <w:t>词库切换</w:t>
            </w:r>
          </w:p>
        </w:tc>
        <w:tc>
          <w:tcPr>
            <w:tcW w:w="2771" w:type="dxa"/>
          </w:tcPr>
          <w:p w14:paraId="5023D4C5">
            <w:pPr>
              <w:jc w:val="left"/>
            </w:pPr>
            <w:r>
              <w:t>词库分类按钮</w:t>
            </w:r>
          </w:p>
        </w:tc>
        <w:tc>
          <w:tcPr>
            <w:tcW w:w="2771" w:type="dxa"/>
          </w:tcPr>
          <w:p w14:paraId="2404C167">
            <w:pPr>
              <w:jc w:val="left"/>
            </w:pPr>
            <w:r>
              <w:t>抽题目时可切换词库分类</w:t>
            </w:r>
          </w:p>
        </w:tc>
      </w:tr>
      <w:tr w14:paraId="20B25EAC">
        <w:trPr>
          <w:jc w:val="center"/>
        </w:trPr>
        <w:tc>
          <w:tcPr>
            <w:tcW w:w="2771" w:type="dxa"/>
          </w:tcPr>
          <w:p w14:paraId="36BBA888">
            <w:pPr>
              <w:jc w:val="left"/>
            </w:pPr>
            <w:r>
              <w:t>操作按钮</w:t>
            </w:r>
          </w:p>
        </w:tc>
        <w:tc>
          <w:tcPr>
            <w:tcW w:w="2771" w:type="dxa"/>
          </w:tcPr>
          <w:p w14:paraId="02EC59F6">
            <w:pPr>
              <w:jc w:val="left"/>
            </w:pPr>
            <w:r>
              <w:t>抽取/再来一次</w:t>
            </w:r>
          </w:p>
        </w:tc>
        <w:tc>
          <w:tcPr>
            <w:tcW w:w="2771" w:type="dxa"/>
          </w:tcPr>
          <w:p w14:paraId="2748B426">
            <w:pPr>
              <w:jc w:val="left"/>
            </w:pPr>
          </w:p>
        </w:tc>
      </w:tr>
    </w:tbl>
    <w:p w14:paraId="12E5E535"/>
    <w:p w14:paraId="57C10BF0">
      <w:r>
        <w:rPr>
          <w:b/>
        </w:rPr>
        <w:t>抽人交互流程：</w:t>
      </w:r>
    </w:p>
    <w:p w14:paraId="1995F49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点击"抽人"工具 → 弹出半屏弹窗</w:t>
      </w:r>
      <w:r>
        <w:rPr>
          <w:rStyle w:val="165"/>
        </w:rPr>
        <w:br w:type="textWrapping"/>
      </w:r>
      <w:r>
        <w:rPr>
          <w:rStyle w:val="165"/>
        </w:rPr>
        <w:t xml:space="preserve">  → 默认"抽演员"模式，1人</w:t>
      </w:r>
      <w:r>
        <w:rPr>
          <w:rStyle w:val="165"/>
        </w:rPr>
        <w:br w:type="textWrapping"/>
      </w:r>
      <w:r>
        <w:rPr>
          <w:rStyle w:val="165"/>
        </w:rPr>
        <w:t xml:space="preserve">  → 点击"抽取" → 名字大字滚动动画(1s) → 定格显示结果</w:t>
      </w:r>
      <w:r>
        <w:rPr>
          <w:rStyle w:val="165"/>
        </w:rPr>
        <w:br w:type="textWrapping"/>
      </w:r>
      <w:r>
        <w:rPr>
          <w:rStyle w:val="165"/>
        </w:rPr>
        <w:t xml:space="preserve">  → 结果展示："🎭 请 XX 上台！"</w:t>
      </w:r>
      <w:r>
        <w:rPr>
          <w:rStyle w:val="165"/>
        </w:rPr>
        <w:br w:type="textWrapping"/>
      </w:r>
      <w:r>
        <w:rPr>
          <w:rStyle w:val="165"/>
        </w:rPr>
        <w:t xml:space="preserve">  → 如有部门信息 → 副标题显示部门</w:t>
      </w:r>
      <w:r>
        <w:rPr>
          <w:rStyle w:val="165"/>
        </w:rPr>
        <w:br w:type="textWrapping"/>
      </w:r>
      <w:r>
        <w:rPr>
          <w:rStyle w:val="165"/>
        </w:rPr>
        <w:t xml:space="preserve">  → 抽多人的 → 依次/同时展示多个结果</w:t>
      </w:r>
      <w:r>
        <w:rPr>
          <w:rStyle w:val="165"/>
        </w:rPr>
        <w:br w:type="textWrapping"/>
      </w:r>
      <w:r>
        <w:rPr>
          <w:rStyle w:val="165"/>
        </w:rPr>
        <w:t xml:space="preserve">  → "再来一次" → 重新抽取（已抽取的人可选是否排除）</w:t>
      </w:r>
      <w:r>
        <w:rPr>
          <w:rStyle w:val="165"/>
        </w:rPr>
        <w:br w:type="textWrapping"/>
      </w:r>
      <w:r>
        <w:rPr>
          <w:rStyle w:val="165"/>
        </w:rPr>
        <w:t xml:space="preserve">  → 切换"抽观众" → 同一逻辑，文案变为"👥 请 XX 上来参与！"</w:t>
      </w:r>
      <w:r>
        <w:rPr>
          <w:rStyle w:val="165"/>
        </w:rPr>
        <w:br w:type="textWrapping"/>
      </w:r>
    </w:p>
    <w:p w14:paraId="13A98336">
      <w:r>
        <w:rPr>
          <w:b/>
        </w:rPr>
        <w:t>抽题目交互流程：</w:t>
      </w:r>
    </w:p>
    <w:p w14:paraId="6CD5245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切换到"抽题目" → 人数选择隐藏</w:t>
      </w:r>
      <w:r>
        <w:rPr>
          <w:rStyle w:val="165"/>
        </w:rPr>
        <w:br w:type="textWrapping"/>
      </w:r>
      <w:r>
        <w:rPr>
          <w:rStyle w:val="165"/>
        </w:rPr>
        <w:t xml:space="preserve">  → 显示词库分类按钮：即兴/情感/职业/场景</w:t>
      </w:r>
      <w:r>
        <w:rPr>
          <w:rStyle w:val="165"/>
        </w:rPr>
        <w:br w:type="textWrapping"/>
      </w:r>
      <w:r>
        <w:rPr>
          <w:rStyle w:val="165"/>
        </w:rPr>
        <w:t xml:space="preserve">  → 默认"即兴"词库</w:t>
      </w:r>
      <w:r>
        <w:rPr>
          <w:rStyle w:val="165"/>
        </w:rPr>
        <w:br w:type="textWrapping"/>
      </w:r>
      <w:r>
        <w:rPr>
          <w:rStyle w:val="165"/>
        </w:rPr>
        <w:t xml:space="preserve">  → 点击"抽取" → 文字大字动画 → 定格显示关键词</w:t>
      </w:r>
      <w:r>
        <w:rPr>
          <w:rStyle w:val="165"/>
        </w:rPr>
        <w:br w:type="textWrapping"/>
      </w:r>
      <w:r>
        <w:rPr>
          <w:rStyle w:val="165"/>
        </w:rPr>
        <w:t xml:space="preserve">  → 结果展示：大字关键词 + 当前词库名</w:t>
      </w:r>
      <w:r>
        <w:rPr>
          <w:rStyle w:val="165"/>
        </w:rPr>
        <w:br w:type="textWrapping"/>
      </w:r>
      <w:r>
        <w:rPr>
          <w:rStyle w:val="165"/>
        </w:rPr>
        <w:t xml:space="preserve">  → 切换词库 → 重新抽取</w:t>
      </w:r>
      <w:r>
        <w:rPr>
          <w:rStyle w:val="165"/>
        </w:rPr>
        <w:br w:type="textWrapping"/>
      </w:r>
      <w:r>
        <w:rPr>
          <w:rStyle w:val="165"/>
        </w:rPr>
        <w:t xml:space="preserve">  → "再来一次" → 从同一词库重新抽取</w:t>
      </w:r>
      <w:r>
        <w:rPr>
          <w:rStyle w:val="165"/>
        </w:rPr>
        <w:br w:type="textWrapping"/>
      </w:r>
    </w:p>
    <w:p w14:paraId="7CDE6A47">
      <w:r>
        <w:rPr>
          <w:b/>
        </w:rPr>
        <w:t>数据来源：</w:t>
      </w:r>
    </w:p>
    <w:p w14:paraId="240DA8A9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抽人：</w:t>
      </w:r>
      <w:r>
        <w:rPr>
          <w:rStyle w:val="165"/>
        </w:rPr>
        <w:br w:type="textWrapping"/>
      </w:r>
      <w:r>
        <w:rPr>
          <w:rStyle w:val="165"/>
        </w:rPr>
        <w:t xml:space="preserve">  ├── 优先：签到名单（有真实姓名+部门）</w:t>
      </w:r>
      <w:r>
        <w:rPr>
          <w:rStyle w:val="165"/>
        </w:rPr>
        <w:br w:type="textWrapping"/>
      </w:r>
      <w:r>
        <w:rPr>
          <w:rStyle w:val="165"/>
        </w:rPr>
        <w:t xml:space="preserve">  ├── 降级：常用名单</w:t>
      </w:r>
      <w:r>
        <w:rPr>
          <w:rStyle w:val="165"/>
        </w:rPr>
        <w:br w:type="textWrapping"/>
      </w:r>
      <w:r>
        <w:rPr>
          <w:rStyle w:val="165"/>
        </w:rPr>
        <w:t xml:space="preserve">  └── 兜底：手动输入人数，系统生成编号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抽题目：</w:t>
      </w:r>
      <w:r>
        <w:rPr>
          <w:rStyle w:val="165"/>
        </w:rPr>
        <w:br w:type="textWrapping"/>
      </w:r>
      <w:r>
        <w:rPr>
          <w:rStyle w:val="165"/>
        </w:rPr>
        <w:t xml:space="preserve">  ├── 系统词库：基础/情感/职业/场景（200+词）</w:t>
      </w:r>
      <w:r>
        <w:rPr>
          <w:rStyle w:val="165"/>
        </w:rPr>
        <w:br w:type="textWrapping"/>
      </w:r>
      <w:r>
        <w:rPr>
          <w:rStyle w:val="165"/>
        </w:rPr>
        <w:t xml:space="preserve">  ├── 行业词库：互联网/金融/制造等</w:t>
      </w:r>
      <w:r>
        <w:rPr>
          <w:rStyle w:val="165"/>
        </w:rPr>
        <w:br w:type="textWrapping"/>
      </w:r>
      <w:r>
        <w:rPr>
          <w:rStyle w:val="165"/>
        </w:rPr>
        <w:t xml:space="preserve">  └── 自定义词库：培训师自建</w:t>
      </w:r>
      <w:r>
        <w:rPr>
          <w:rStyle w:val="165"/>
        </w:rPr>
        <w:br w:type="textWrapping"/>
      </w:r>
    </w:p>
    <w:p w14:paraId="2A85D629">
      <w:r>
        <w:rPr>
          <w:b/>
        </w:rPr>
        <w:t>投屏优化：</w:t>
      </w:r>
    </w:p>
    <w:p w14:paraId="5BBDE51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抽人/抽题结果投屏展示：</w:t>
      </w:r>
      <w:r>
        <w:rPr>
          <w:rStyle w:val="165"/>
        </w:rPr>
        <w:br w:type="textWrapping"/>
      </w:r>
      <w:r>
        <w:rPr>
          <w:rStyle w:val="165"/>
        </w:rPr>
        <w:t xml:space="preserve">  → 结果文字放大到投屏尺寸（字号≥72px）</w:t>
      </w:r>
      <w:r>
        <w:rPr>
          <w:rStyle w:val="165"/>
        </w:rPr>
        <w:br w:type="textWrapping"/>
      </w:r>
      <w:r>
        <w:rPr>
          <w:rStyle w:val="165"/>
        </w:rPr>
        <w:t xml:space="preserve">  → 抽取动画延长到2秒（增加悬念感）</w:t>
      </w:r>
      <w:r>
        <w:rPr>
          <w:rStyle w:val="165"/>
        </w:rPr>
        <w:br w:type="textWrapping"/>
      </w:r>
      <w:r>
        <w:rPr>
          <w:rStyle w:val="165"/>
        </w:rPr>
        <w:t xml:space="preserve">  → 可选"自动投屏"：抽取结果同时显示在投屏页面</w:t>
      </w:r>
      <w:r>
        <w:rPr>
          <w:rStyle w:val="165"/>
        </w:rPr>
        <w:br w:type="textWrapping"/>
      </w:r>
      <w:r>
        <w:rPr>
          <w:rStyle w:val="165"/>
        </w:rPr>
        <w:t xml:space="preserve">  → 音效联动：抽取时播放鼓点音效，定格时播放叮咚音效</w:t>
      </w:r>
      <w:r>
        <w:rPr>
          <w:rStyle w:val="165"/>
        </w:rPr>
        <w:br w:type="textWrapping"/>
      </w:r>
    </w:p>
    <w:p w14:paraId="30F71478">
      <w:pPr>
        <w:pStyle w:val="169"/>
        <w:pBdr>
          <w:top w:val="single" w:color="CCCCCC" w:sz="8" w:space="0"/>
        </w:pBdr>
        <w:spacing w:after="240"/>
      </w:pPr>
    </w:p>
    <w:p w14:paraId="7CD5184F">
      <w:pPr>
        <w:pStyle w:val="6"/>
      </w:pPr>
      <w:r>
        <w:t>4.4.12 音效工具（半屏弹窗）★ v3.0新增</w:t>
      </w:r>
    </w:p>
    <w:p w14:paraId="1F8BA676">
      <w:r>
        <w:rPr>
          <w:b/>
        </w:rPr>
        <w:t>页面描述：</w:t>
      </w:r>
      <w:r>
        <w:t xml:space="preserve"> 现场音效播放，即兴演出和培训氛围营造工具。半屏弹窗形式，一键播放。 ★v3.0模板升级：即兴演出/即兴训练模板的核心工具。</w:t>
      </w:r>
    </w:p>
    <w:p w14:paraId="741DB8A7">
      <w:r>
        <w:rPr>
          <w:b/>
        </w:rPr>
        <w:t>音效分类：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45983A7">
        <w:trPr>
          <w:jc w:val="center"/>
        </w:trPr>
        <w:tc>
          <w:tcPr>
            <w:tcW w:w="2078" w:type="dxa"/>
            <w:shd w:val="clear" w:color="auto" w:fill="F2F2F2"/>
          </w:tcPr>
          <w:p w14:paraId="574FA009">
            <w:pPr>
              <w:jc w:val="left"/>
            </w:pPr>
            <w:r>
              <w:rPr>
                <w:b/>
              </w:rPr>
              <w:t>分类</w:t>
            </w:r>
          </w:p>
        </w:tc>
        <w:tc>
          <w:tcPr>
            <w:tcW w:w="2078" w:type="dxa"/>
            <w:shd w:val="clear" w:color="auto" w:fill="F2F2F2"/>
          </w:tcPr>
          <w:p w14:paraId="700B4BBB">
            <w:pPr>
              <w:jc w:val="left"/>
            </w:pPr>
            <w:r>
              <w:rPr>
                <w:b/>
              </w:rPr>
              <w:t>音效</w:t>
            </w:r>
          </w:p>
        </w:tc>
        <w:tc>
          <w:tcPr>
            <w:tcW w:w="2078" w:type="dxa"/>
            <w:shd w:val="clear" w:color="auto" w:fill="F2F2F2"/>
          </w:tcPr>
          <w:p w14:paraId="788BF1CF">
            <w:pPr>
              <w:jc w:val="left"/>
            </w:pPr>
            <w:r>
              <w:rPr>
                <w:b/>
              </w:rPr>
              <w:t>文件格式</w:t>
            </w:r>
          </w:p>
        </w:tc>
        <w:tc>
          <w:tcPr>
            <w:tcW w:w="2078" w:type="dxa"/>
            <w:shd w:val="clear" w:color="auto" w:fill="F2F2F2"/>
          </w:tcPr>
          <w:p w14:paraId="03228CE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586FD80">
        <w:trPr>
          <w:jc w:val="center"/>
        </w:trPr>
        <w:tc>
          <w:tcPr>
            <w:tcW w:w="2078" w:type="dxa"/>
          </w:tcPr>
          <w:p w14:paraId="7B1EEBA8">
            <w:pPr>
              <w:jc w:val="left"/>
            </w:pPr>
            <w:r>
              <w:t>鼓励</w:t>
            </w:r>
          </w:p>
        </w:tc>
        <w:tc>
          <w:tcPr>
            <w:tcW w:w="2078" w:type="dxa"/>
          </w:tcPr>
          <w:p w14:paraId="59FA57A7">
            <w:pPr>
              <w:jc w:val="left"/>
            </w:pPr>
            <w:r>
              <w:t>👏 掌声</w:t>
            </w:r>
          </w:p>
        </w:tc>
        <w:tc>
          <w:tcPr>
            <w:tcW w:w="2078" w:type="dxa"/>
          </w:tcPr>
          <w:p w14:paraId="44825314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3AC604C0">
            <w:pPr>
              <w:jc w:val="left"/>
            </w:pPr>
            <w:r>
              <w:t>活动完成/精彩表现时播放</w:t>
            </w:r>
          </w:p>
        </w:tc>
      </w:tr>
      <w:tr w14:paraId="1F061C62">
        <w:trPr>
          <w:jc w:val="center"/>
        </w:trPr>
        <w:tc>
          <w:tcPr>
            <w:tcW w:w="2078" w:type="dxa"/>
          </w:tcPr>
          <w:p w14:paraId="2CB66298">
            <w:pPr>
              <w:jc w:val="left"/>
            </w:pPr>
            <w:r>
              <w:t>鼓励</w:t>
            </w:r>
          </w:p>
        </w:tc>
        <w:tc>
          <w:tcPr>
            <w:tcW w:w="2078" w:type="dxa"/>
          </w:tcPr>
          <w:p w14:paraId="124D6A05">
            <w:pPr>
              <w:jc w:val="left"/>
            </w:pPr>
            <w:r>
              <w:t>🎉 欢呼</w:t>
            </w:r>
          </w:p>
        </w:tc>
        <w:tc>
          <w:tcPr>
            <w:tcW w:w="2078" w:type="dxa"/>
          </w:tcPr>
          <w:p w14:paraId="436B3637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77684A63">
            <w:pPr>
              <w:jc w:val="left"/>
            </w:pPr>
            <w:r>
              <w:t>高潮时刻</w:t>
            </w:r>
          </w:p>
        </w:tc>
      </w:tr>
      <w:tr w14:paraId="17F92AAD">
        <w:trPr>
          <w:jc w:val="center"/>
        </w:trPr>
        <w:tc>
          <w:tcPr>
            <w:tcW w:w="2078" w:type="dxa"/>
          </w:tcPr>
          <w:p w14:paraId="41FAC2ED">
            <w:pPr>
              <w:jc w:val="left"/>
            </w:pPr>
            <w:r>
              <w:t>鼓励</w:t>
            </w:r>
          </w:p>
        </w:tc>
        <w:tc>
          <w:tcPr>
            <w:tcW w:w="2078" w:type="dxa"/>
          </w:tcPr>
          <w:p w14:paraId="6AF9E935">
            <w:pPr>
              <w:jc w:val="left"/>
            </w:pPr>
            <w:r>
              <w:t>🔔 叮咚</w:t>
            </w:r>
          </w:p>
        </w:tc>
        <w:tc>
          <w:tcPr>
            <w:tcW w:w="2078" w:type="dxa"/>
          </w:tcPr>
          <w:p w14:paraId="207DDBF7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3EE22434">
            <w:pPr>
              <w:jc w:val="left"/>
            </w:pPr>
            <w:r>
              <w:t>正确/完成提示</w:t>
            </w:r>
          </w:p>
        </w:tc>
      </w:tr>
      <w:tr w14:paraId="64F03B45">
        <w:trPr>
          <w:jc w:val="center"/>
        </w:trPr>
        <w:tc>
          <w:tcPr>
            <w:tcW w:w="2078" w:type="dxa"/>
          </w:tcPr>
          <w:p w14:paraId="6416870A">
            <w:pPr>
              <w:jc w:val="left"/>
            </w:pPr>
            <w:r>
              <w:t>提示</w:t>
            </w:r>
          </w:p>
        </w:tc>
        <w:tc>
          <w:tcPr>
            <w:tcW w:w="2078" w:type="dxa"/>
          </w:tcPr>
          <w:p w14:paraId="6ABDD641">
            <w:pPr>
              <w:jc w:val="left"/>
            </w:pPr>
            <w:r>
              <w:t>⏰ 倒计时</w:t>
            </w:r>
          </w:p>
        </w:tc>
        <w:tc>
          <w:tcPr>
            <w:tcW w:w="2078" w:type="dxa"/>
          </w:tcPr>
          <w:p w14:paraId="5FF15350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3C81E1DE">
            <w:pPr>
              <w:jc w:val="left"/>
            </w:pPr>
            <w:r>
              <w:t>最后10秒倒计时提示音</w:t>
            </w:r>
          </w:p>
        </w:tc>
      </w:tr>
      <w:tr w14:paraId="288ED594">
        <w:trPr>
          <w:jc w:val="center"/>
        </w:trPr>
        <w:tc>
          <w:tcPr>
            <w:tcW w:w="2078" w:type="dxa"/>
          </w:tcPr>
          <w:p w14:paraId="47D6F2B4">
            <w:pPr>
              <w:jc w:val="left"/>
            </w:pPr>
            <w:r>
              <w:t>提示</w:t>
            </w:r>
          </w:p>
        </w:tc>
        <w:tc>
          <w:tcPr>
            <w:tcW w:w="2078" w:type="dxa"/>
          </w:tcPr>
          <w:p w14:paraId="5246D1D0">
            <w:pPr>
              <w:jc w:val="left"/>
            </w:pPr>
            <w:r>
              <w:t>📢 注意</w:t>
            </w:r>
          </w:p>
        </w:tc>
        <w:tc>
          <w:tcPr>
            <w:tcW w:w="2078" w:type="dxa"/>
          </w:tcPr>
          <w:p w14:paraId="36EAD82F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426E2B96">
            <w:pPr>
              <w:jc w:val="left"/>
            </w:pPr>
            <w:r>
              <w:t>需要安静/注意力时</w:t>
            </w:r>
          </w:p>
        </w:tc>
      </w:tr>
      <w:tr w14:paraId="120B8B92">
        <w:trPr>
          <w:jc w:val="center"/>
        </w:trPr>
        <w:tc>
          <w:tcPr>
            <w:tcW w:w="2078" w:type="dxa"/>
          </w:tcPr>
          <w:p w14:paraId="40F2DD45">
            <w:pPr>
              <w:jc w:val="left"/>
            </w:pPr>
            <w:r>
              <w:t>提示</w:t>
            </w:r>
          </w:p>
        </w:tc>
        <w:tc>
          <w:tcPr>
            <w:tcW w:w="2078" w:type="dxa"/>
          </w:tcPr>
          <w:p w14:paraId="313E4390">
            <w:pPr>
              <w:jc w:val="left"/>
            </w:pPr>
            <w:r>
              <w:t>❌ 蜂鸣</w:t>
            </w:r>
          </w:p>
        </w:tc>
        <w:tc>
          <w:tcPr>
            <w:tcW w:w="2078" w:type="dxa"/>
          </w:tcPr>
          <w:p w14:paraId="2F996DCD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2B2397B6">
            <w:pPr>
              <w:jc w:val="left"/>
            </w:pPr>
            <w:r>
              <w:t>犯规/超时</w:t>
            </w:r>
          </w:p>
        </w:tc>
      </w:tr>
      <w:tr w14:paraId="271D371E">
        <w:trPr>
          <w:jc w:val="center"/>
        </w:trPr>
        <w:tc>
          <w:tcPr>
            <w:tcW w:w="2078" w:type="dxa"/>
          </w:tcPr>
          <w:p w14:paraId="0F5E3D4D">
            <w:pPr>
              <w:jc w:val="left"/>
            </w:pPr>
            <w:r>
              <w:t>即兴</w:t>
            </w:r>
          </w:p>
        </w:tc>
        <w:tc>
          <w:tcPr>
            <w:tcW w:w="2078" w:type="dxa"/>
          </w:tcPr>
          <w:p w14:paraId="6659F09B">
            <w:pPr>
              <w:jc w:val="left"/>
            </w:pPr>
            <w:r>
              <w:t>🔔 开场铃</w:t>
            </w:r>
          </w:p>
        </w:tc>
        <w:tc>
          <w:tcPr>
            <w:tcW w:w="2078" w:type="dxa"/>
          </w:tcPr>
          <w:p w14:paraId="48AD4429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2C272501">
            <w:pPr>
              <w:jc w:val="left"/>
            </w:pPr>
            <w:r>
              <w:t>即兴演出开场信号</w:t>
            </w:r>
          </w:p>
        </w:tc>
      </w:tr>
      <w:tr w14:paraId="07957596">
        <w:trPr>
          <w:jc w:val="center"/>
        </w:trPr>
        <w:tc>
          <w:tcPr>
            <w:tcW w:w="2078" w:type="dxa"/>
          </w:tcPr>
          <w:p w14:paraId="63E9B0C1">
            <w:pPr>
              <w:jc w:val="left"/>
            </w:pPr>
            <w:r>
              <w:t>即兴</w:t>
            </w:r>
          </w:p>
        </w:tc>
        <w:tc>
          <w:tcPr>
            <w:tcW w:w="2078" w:type="dxa"/>
          </w:tcPr>
          <w:p w14:paraId="5770F959">
            <w:pPr>
              <w:jc w:val="left"/>
            </w:pPr>
            <w:r>
              <w:t>🥁 鼓点</w:t>
            </w:r>
          </w:p>
        </w:tc>
        <w:tc>
          <w:tcPr>
            <w:tcW w:w="2078" w:type="dxa"/>
          </w:tcPr>
          <w:p w14:paraId="08EB0368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2FD48ED8">
            <w:pPr>
              <w:jc w:val="left"/>
            </w:pPr>
            <w:r>
              <w:t>制造紧张/期待感</w:t>
            </w:r>
          </w:p>
        </w:tc>
      </w:tr>
      <w:tr w14:paraId="657DCDB7">
        <w:trPr>
          <w:jc w:val="center"/>
        </w:trPr>
        <w:tc>
          <w:tcPr>
            <w:tcW w:w="2078" w:type="dxa"/>
          </w:tcPr>
          <w:p w14:paraId="4E02F200">
            <w:pPr>
              <w:jc w:val="left"/>
            </w:pPr>
            <w:r>
              <w:t>即兴</w:t>
            </w:r>
          </w:p>
        </w:tc>
        <w:tc>
          <w:tcPr>
            <w:tcW w:w="2078" w:type="dxa"/>
          </w:tcPr>
          <w:p w14:paraId="0F812590">
            <w:pPr>
              <w:jc w:val="left"/>
            </w:pPr>
            <w:r>
              <w:t>📢 哨声</w:t>
            </w:r>
          </w:p>
        </w:tc>
        <w:tc>
          <w:tcPr>
            <w:tcW w:w="2078" w:type="dxa"/>
          </w:tcPr>
          <w:p w14:paraId="67819CE6">
            <w:pPr>
              <w:jc w:val="left"/>
            </w:pPr>
            <w:r>
              <w:t>mp3</w:t>
            </w:r>
          </w:p>
        </w:tc>
        <w:tc>
          <w:tcPr>
            <w:tcW w:w="2078" w:type="dxa"/>
          </w:tcPr>
          <w:p w14:paraId="5301FEA1">
            <w:pPr>
              <w:jc w:val="left"/>
            </w:pPr>
            <w:r>
              <w:t>活动开始/暂停信号</w:t>
            </w:r>
          </w:p>
        </w:tc>
      </w:tr>
      <w:tr w14:paraId="744E066E">
        <w:trPr>
          <w:jc w:val="center"/>
        </w:trPr>
        <w:tc>
          <w:tcPr>
            <w:tcW w:w="2078" w:type="dxa"/>
          </w:tcPr>
          <w:p w14:paraId="575DFC5A">
            <w:pPr>
              <w:jc w:val="left"/>
            </w:pPr>
            <w:r>
              <w:t>氛围</w:t>
            </w:r>
          </w:p>
        </w:tc>
        <w:tc>
          <w:tcPr>
            <w:tcW w:w="2078" w:type="dxa"/>
          </w:tcPr>
          <w:p w14:paraId="0786884F">
            <w:pPr>
              <w:jc w:val="left"/>
            </w:pPr>
            <w:r>
              <w:t>⚡ 紧张</w:t>
            </w:r>
          </w:p>
        </w:tc>
        <w:tc>
          <w:tcPr>
            <w:tcW w:w="2078" w:type="dxa"/>
          </w:tcPr>
          <w:p w14:paraId="305328C5">
            <w:pPr>
              <w:jc w:val="left"/>
            </w:pPr>
            <w:r>
              <w:t>mp3(循环)</w:t>
            </w:r>
          </w:p>
        </w:tc>
        <w:tc>
          <w:tcPr>
            <w:tcW w:w="2078" w:type="dxa"/>
          </w:tcPr>
          <w:p w14:paraId="36838420">
            <w:pPr>
              <w:jc w:val="left"/>
            </w:pPr>
            <w:r>
              <w:t>背景氛围音，可设定时长</w:t>
            </w:r>
          </w:p>
        </w:tc>
      </w:tr>
      <w:tr w14:paraId="3D4AB714">
        <w:trPr>
          <w:jc w:val="center"/>
        </w:trPr>
        <w:tc>
          <w:tcPr>
            <w:tcW w:w="2078" w:type="dxa"/>
          </w:tcPr>
          <w:p w14:paraId="2D391AF9">
            <w:pPr>
              <w:jc w:val="left"/>
            </w:pPr>
            <w:r>
              <w:t>氛围</w:t>
            </w:r>
          </w:p>
        </w:tc>
        <w:tc>
          <w:tcPr>
            <w:tcW w:w="2078" w:type="dxa"/>
          </w:tcPr>
          <w:p w14:paraId="1D1DE8E0">
            <w:pPr>
              <w:jc w:val="left"/>
            </w:pPr>
            <w:r>
              <w:t>😊 轻松</w:t>
            </w:r>
          </w:p>
        </w:tc>
        <w:tc>
          <w:tcPr>
            <w:tcW w:w="2078" w:type="dxa"/>
          </w:tcPr>
          <w:p w14:paraId="5D82A56C">
            <w:pPr>
              <w:jc w:val="left"/>
            </w:pPr>
            <w:r>
              <w:t>mp3(循环)</w:t>
            </w:r>
          </w:p>
        </w:tc>
        <w:tc>
          <w:tcPr>
            <w:tcW w:w="2078" w:type="dxa"/>
          </w:tcPr>
          <w:p w14:paraId="0399C954">
            <w:pPr>
              <w:jc w:val="left"/>
            </w:pPr>
            <w:r>
              <w:t>轻松交流时播放</w:t>
            </w:r>
          </w:p>
        </w:tc>
      </w:tr>
      <w:tr w14:paraId="398A0069">
        <w:trPr>
          <w:jc w:val="center"/>
        </w:trPr>
        <w:tc>
          <w:tcPr>
            <w:tcW w:w="2078" w:type="dxa"/>
          </w:tcPr>
          <w:p w14:paraId="1AED8C04">
            <w:pPr>
              <w:jc w:val="left"/>
            </w:pPr>
            <w:r>
              <w:t>氛围</w:t>
            </w:r>
          </w:p>
        </w:tc>
        <w:tc>
          <w:tcPr>
            <w:tcW w:w="2078" w:type="dxa"/>
          </w:tcPr>
          <w:p w14:paraId="0CB3684A">
            <w:pPr>
              <w:jc w:val="left"/>
            </w:pPr>
            <w:r>
              <w:t>✨ 灵感</w:t>
            </w:r>
          </w:p>
        </w:tc>
        <w:tc>
          <w:tcPr>
            <w:tcW w:w="2078" w:type="dxa"/>
          </w:tcPr>
          <w:p w14:paraId="4660D0EB">
            <w:pPr>
              <w:jc w:val="left"/>
            </w:pPr>
            <w:r>
              <w:t>mp3(循环)</w:t>
            </w:r>
          </w:p>
        </w:tc>
        <w:tc>
          <w:tcPr>
            <w:tcW w:w="2078" w:type="dxa"/>
          </w:tcPr>
          <w:p w14:paraId="1910B88A">
            <w:pPr>
              <w:jc w:val="left"/>
            </w:pPr>
            <w:r>
              <w:t>头脑风暴时播放</w:t>
            </w:r>
          </w:p>
        </w:tc>
      </w:tr>
    </w:tbl>
    <w:p w14:paraId="02106798"/>
    <w:p w14:paraId="2B323192">
      <w:r>
        <w:rPr>
          <w:b/>
        </w:rPr>
        <w:t>交互流程：</w:t>
      </w:r>
    </w:p>
    <w:p w14:paraId="63ADD86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点击"音效"工具 → 弹出半屏弹窗</w:t>
      </w:r>
      <w:r>
        <w:rPr>
          <w:rStyle w:val="165"/>
        </w:rPr>
        <w:br w:type="textWrapping"/>
      </w:r>
      <w:r>
        <w:rPr>
          <w:rStyle w:val="165"/>
        </w:rPr>
        <w:t xml:space="preserve">  → 音效按分类展示（4个分组：鼓励/提示/即兴/氛围）</w:t>
      </w:r>
      <w:r>
        <w:rPr>
          <w:rStyle w:val="165"/>
        </w:rPr>
        <w:br w:type="textWrapping"/>
      </w:r>
      <w:r>
        <w:rPr>
          <w:rStyle w:val="165"/>
        </w:rPr>
        <w:t xml:space="preserve">  → 点击音效按钮 → 立即播放</w:t>
      </w:r>
      <w:r>
        <w:rPr>
          <w:rStyle w:val="165"/>
        </w:rPr>
        <w:br w:type="textWrapping"/>
      </w:r>
      <w:r>
        <w:rPr>
          <w:rStyle w:val="165"/>
        </w:rPr>
        <w:t xml:space="preserve">  → 氛围类音效 → 播放后显示"停止"按钮（循环播放直到手动停止）</w:t>
      </w:r>
      <w:r>
        <w:rPr>
          <w:rStyle w:val="165"/>
        </w:rPr>
        <w:br w:type="textWrapping"/>
      </w:r>
      <w:r>
        <w:rPr>
          <w:rStyle w:val="165"/>
        </w:rPr>
        <w:t xml:space="preserve">  → 其他音效 → 播放一次自动停止</w:t>
      </w:r>
      <w:r>
        <w:rPr>
          <w:rStyle w:val="165"/>
        </w:rPr>
        <w:br w:type="textWrapping"/>
      </w:r>
      <w:r>
        <w:rPr>
          <w:rStyle w:val="165"/>
        </w:rPr>
        <w:t xml:space="preserve">  → 按钮点击时有视觉反馈（闪蓝色）</w:t>
      </w:r>
      <w:r>
        <w:rPr>
          <w:rStyle w:val="165"/>
        </w:rPr>
        <w:br w:type="textWrapping"/>
      </w:r>
      <w:r>
        <w:rPr>
          <w:rStyle w:val="165"/>
        </w:rPr>
        <w:t xml:space="preserve">  → 可通过指令面板搜索播放："掌声"、"开场铃"</w:t>
      </w:r>
      <w:r>
        <w:rPr>
          <w:rStyle w:val="165"/>
        </w:rPr>
        <w:br w:type="textWrapping"/>
      </w:r>
    </w:p>
    <w:p w14:paraId="60C8C845">
      <w:r>
        <w:rPr>
          <w:b/>
        </w:rPr>
        <w:t>音效快捷触发：</w:t>
      </w:r>
    </w:p>
    <w:p w14:paraId="6FFA86A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高频音效的手势/快捷方式：</w:t>
      </w:r>
      <w:r>
        <w:rPr>
          <w:rStyle w:val="165"/>
        </w:rPr>
        <w:br w:type="textWrapping"/>
      </w:r>
      <w:r>
        <w:rPr>
          <w:rStyle w:val="165"/>
        </w:rPr>
        <w:t xml:space="preserve">  ├── 双击屏幕右下角 → 掌声</w:t>
      </w:r>
      <w:r>
        <w:rPr>
          <w:rStyle w:val="165"/>
        </w:rPr>
        <w:br w:type="textWrapping"/>
      </w:r>
      <w:r>
        <w:rPr>
          <w:rStyle w:val="165"/>
        </w:rPr>
        <w:t xml:space="preserve">  ├── 长按⌘按钮 → 开场铃</w:t>
      </w:r>
      <w:r>
        <w:rPr>
          <w:rStyle w:val="165"/>
        </w:rPr>
        <w:br w:type="textWrapping"/>
      </w:r>
      <w:r>
        <w:rPr>
          <w:rStyle w:val="165"/>
        </w:rPr>
        <w:t xml:space="preserve">  └── 指令面板搜索 → 任何音效</w:t>
      </w:r>
      <w:r>
        <w:rPr>
          <w:rStyle w:val="165"/>
        </w:rPr>
        <w:br w:type="textWrapping"/>
      </w:r>
    </w:p>
    <w:p w14:paraId="25747872">
      <w:r>
        <w:rPr>
          <w:b/>
        </w:rPr>
        <w:t>技术备注：</w:t>
      </w:r>
    </w:p>
    <w:p w14:paraId="74F63E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音效文件预下载到本地缓存，离线可用</w:t>
      </w:r>
    </w:p>
    <w:p w14:paraId="425EE9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每个音效文件控制在200KB以内</w:t>
      </w:r>
    </w:p>
    <w:p w14:paraId="056AD1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支持后台播放（小程序backgroundAudioManager）</w:t>
      </w:r>
    </w:p>
    <w:p w14:paraId="1A6507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音量跟随系统音量</w:t>
      </w:r>
    </w:p>
    <w:p w14:paraId="6D0F3056">
      <w:pPr>
        <w:pStyle w:val="169"/>
        <w:pBdr>
          <w:top w:val="single" w:color="CCCCCC" w:sz="8" w:space="0"/>
        </w:pBdr>
        <w:spacing w:after="240"/>
      </w:pPr>
    </w:p>
    <w:p w14:paraId="5513162D">
      <w:pPr>
        <w:pStyle w:val="5"/>
      </w:pPr>
      <w:r>
        <w:t>4.5 反馈与报告（P1）</w:t>
      </w:r>
    </w:p>
    <w:p w14:paraId="5CFB2DC0">
      <w:pPr>
        <w:pStyle w:val="6"/>
      </w:pPr>
      <w:r>
        <w:t>4.5.1 课后反馈收集</w:t>
      </w:r>
    </w:p>
    <w:p w14:paraId="2215B686">
      <w:r>
        <w:rPr>
          <w:b/>
        </w:rPr>
        <w:t>页面描述：</w:t>
      </w:r>
      <w:r>
        <w:t xml:space="preserve"> 培训结束后推送反馈问卷，收集参与者评价。从复盘模式或现场模式末尾自动跳转。</w:t>
      </w:r>
    </w:p>
    <w:p w14:paraId="734726F1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D639B03">
        <w:trPr>
          <w:jc w:val="center"/>
        </w:trPr>
        <w:tc>
          <w:tcPr>
            <w:tcW w:w="2771" w:type="dxa"/>
            <w:shd w:val="clear" w:color="auto" w:fill="F2F2F2"/>
          </w:tcPr>
          <w:p w14:paraId="42CC8524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6F567BF6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273D7B7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B055DF6">
        <w:trPr>
          <w:jc w:val="center"/>
        </w:trPr>
        <w:tc>
          <w:tcPr>
            <w:tcW w:w="2771" w:type="dxa"/>
          </w:tcPr>
          <w:p w14:paraId="38E168A6">
            <w:pPr>
              <w:jc w:val="left"/>
            </w:pPr>
            <w:r>
              <w:t>头部</w:t>
            </w:r>
          </w:p>
        </w:tc>
        <w:tc>
          <w:tcPr>
            <w:tcW w:w="2771" w:type="dxa"/>
          </w:tcPr>
          <w:p w14:paraId="35C48D4D">
            <w:pPr>
              <w:jc w:val="left"/>
            </w:pPr>
            <w:r>
              <w:t>关联项目</w:t>
            </w:r>
          </w:p>
        </w:tc>
        <w:tc>
          <w:tcPr>
            <w:tcW w:w="2771" w:type="dxa"/>
          </w:tcPr>
          <w:p w14:paraId="5CA52FC5">
            <w:pPr>
              <w:jc w:val="left"/>
            </w:pPr>
            <w:r>
              <w:t>选择本次培训对应的项目，</w:t>
            </w:r>
            <w:r>
              <w:rPr>
                <w:b/>
              </w:rPr>
              <w:t>智能默认：自动关联当前培训</w:t>
            </w:r>
          </w:p>
        </w:tc>
      </w:tr>
      <w:tr w14:paraId="1541F10F">
        <w:trPr>
          <w:jc w:val="center"/>
        </w:trPr>
        <w:tc>
          <w:tcPr>
            <w:tcW w:w="2771" w:type="dxa"/>
          </w:tcPr>
          <w:p w14:paraId="708FFC91">
            <w:pPr>
              <w:jc w:val="left"/>
            </w:pPr>
            <w:r>
              <w:t>问卷区</w:t>
            </w:r>
          </w:p>
        </w:tc>
        <w:tc>
          <w:tcPr>
            <w:tcW w:w="2771" w:type="dxa"/>
          </w:tcPr>
          <w:p w14:paraId="1CFCDD0A">
            <w:pPr>
              <w:jc w:val="left"/>
            </w:pPr>
            <w:r>
              <w:t>反馈问题</w:t>
            </w:r>
          </w:p>
        </w:tc>
        <w:tc>
          <w:tcPr>
            <w:tcW w:w="2771" w:type="dxa"/>
          </w:tcPr>
          <w:p w14:paraId="6C1E7BF9">
            <w:pPr>
              <w:jc w:val="left"/>
            </w:pPr>
            <w:r>
              <w:t>默认5题，可自定义</w:t>
            </w:r>
          </w:p>
        </w:tc>
      </w:tr>
      <w:tr w14:paraId="3269CDA0">
        <w:trPr>
          <w:jc w:val="center"/>
        </w:trPr>
        <w:tc>
          <w:tcPr>
            <w:tcW w:w="2771" w:type="dxa"/>
          </w:tcPr>
          <w:p w14:paraId="4FE2F262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13E71D5F">
            <w:pPr>
              <w:jc w:val="left"/>
            </w:pPr>
            <w:r>
              <w:t>生成问卷码</w:t>
            </w:r>
          </w:p>
        </w:tc>
        <w:tc>
          <w:tcPr>
            <w:tcW w:w="2771" w:type="dxa"/>
          </w:tcPr>
          <w:p w14:paraId="6CE55DE7">
            <w:pPr>
              <w:jc w:val="left"/>
            </w:pPr>
            <w:r>
              <w:t>参与者扫码填写</w:t>
            </w:r>
          </w:p>
        </w:tc>
      </w:tr>
      <w:tr w14:paraId="727725B4">
        <w:trPr>
          <w:jc w:val="center"/>
        </w:trPr>
        <w:tc>
          <w:tcPr>
            <w:tcW w:w="2771" w:type="dxa"/>
          </w:tcPr>
          <w:p w14:paraId="7B9ACE54">
            <w:pPr>
              <w:jc w:val="left"/>
            </w:pPr>
            <w:r>
              <w:t>操作区</w:t>
            </w:r>
          </w:p>
        </w:tc>
        <w:tc>
          <w:tcPr>
            <w:tcW w:w="2771" w:type="dxa"/>
          </w:tcPr>
          <w:p w14:paraId="551F472D">
            <w:pPr>
              <w:jc w:val="left"/>
            </w:pPr>
            <w:r>
              <w:t>预览问卷</w:t>
            </w:r>
          </w:p>
        </w:tc>
        <w:tc>
          <w:tcPr>
            <w:tcW w:w="2771" w:type="dxa"/>
          </w:tcPr>
          <w:p w14:paraId="58E80247">
            <w:pPr>
              <w:jc w:val="left"/>
            </w:pPr>
          </w:p>
        </w:tc>
      </w:tr>
      <w:tr w14:paraId="0E7C106D">
        <w:trPr>
          <w:jc w:val="center"/>
        </w:trPr>
        <w:tc>
          <w:tcPr>
            <w:tcW w:w="2771" w:type="dxa"/>
          </w:tcPr>
          <w:p w14:paraId="6007882A">
            <w:pPr>
              <w:jc w:val="left"/>
            </w:pPr>
            <w:r>
              <w:t>结果区</w:t>
            </w:r>
          </w:p>
        </w:tc>
        <w:tc>
          <w:tcPr>
            <w:tcW w:w="2771" w:type="dxa"/>
          </w:tcPr>
          <w:p w14:paraId="1E1122BC">
            <w:pPr>
              <w:jc w:val="left"/>
            </w:pPr>
            <w:r>
              <w:t>反馈数据</w:t>
            </w:r>
          </w:p>
        </w:tc>
        <w:tc>
          <w:tcPr>
            <w:tcW w:w="2771" w:type="dxa"/>
          </w:tcPr>
          <w:p w14:paraId="0DDBFFD7">
            <w:pPr>
              <w:jc w:val="left"/>
            </w:pPr>
            <w:r>
              <w:t>实时更新，提交后自动汇总</w:t>
            </w:r>
          </w:p>
        </w:tc>
      </w:tr>
    </w:tbl>
    <w:p w14:paraId="006B9A67"/>
    <w:p w14:paraId="3522D581">
      <w:r>
        <w:rPr>
          <w:b/>
        </w:rPr>
        <w:t>默认反馈问卷：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9E71325">
        <w:trPr>
          <w:jc w:val="center"/>
        </w:trPr>
        <w:tc>
          <w:tcPr>
            <w:tcW w:w="2771" w:type="dxa"/>
            <w:shd w:val="clear" w:color="auto" w:fill="F2F2F2"/>
          </w:tcPr>
          <w:p w14:paraId="6C65FB41">
            <w:pPr>
              <w:jc w:val="left"/>
            </w:pPr>
            <w:r>
              <w:rPr>
                <w:b/>
              </w:rPr>
              <w:t>题号</w:t>
            </w:r>
          </w:p>
        </w:tc>
        <w:tc>
          <w:tcPr>
            <w:tcW w:w="2771" w:type="dxa"/>
            <w:shd w:val="clear" w:color="auto" w:fill="F2F2F2"/>
          </w:tcPr>
          <w:p w14:paraId="61C95334">
            <w:pPr>
              <w:jc w:val="left"/>
            </w:pPr>
            <w:r>
              <w:rPr>
                <w:b/>
              </w:rPr>
              <w:t>问题</w:t>
            </w:r>
          </w:p>
        </w:tc>
        <w:tc>
          <w:tcPr>
            <w:tcW w:w="2771" w:type="dxa"/>
            <w:shd w:val="clear" w:color="auto" w:fill="F2F2F2"/>
          </w:tcPr>
          <w:p w14:paraId="01CE512E">
            <w:pPr>
              <w:jc w:val="left"/>
            </w:pPr>
            <w:r>
              <w:rPr>
                <w:b/>
              </w:rPr>
              <w:t>类型</w:t>
            </w:r>
          </w:p>
        </w:tc>
      </w:tr>
      <w:tr w14:paraId="67D40CDA">
        <w:trPr>
          <w:jc w:val="center"/>
        </w:trPr>
        <w:tc>
          <w:tcPr>
            <w:tcW w:w="2771" w:type="dxa"/>
          </w:tcPr>
          <w:p w14:paraId="4A6E2F7E">
            <w:pPr>
              <w:jc w:val="left"/>
            </w:pPr>
            <w:r>
              <w:t>1</w:t>
            </w:r>
          </w:p>
        </w:tc>
        <w:tc>
          <w:tcPr>
            <w:tcW w:w="2771" w:type="dxa"/>
          </w:tcPr>
          <w:p w14:paraId="48361482">
            <w:pPr>
              <w:jc w:val="left"/>
            </w:pPr>
            <w:r>
              <w:t>整体满意度（1-5星）</w:t>
            </w:r>
          </w:p>
        </w:tc>
        <w:tc>
          <w:tcPr>
            <w:tcW w:w="2771" w:type="dxa"/>
          </w:tcPr>
          <w:p w14:paraId="39CA8CF5">
            <w:pPr>
              <w:jc w:val="left"/>
            </w:pPr>
            <w:r>
              <w:t>评分</w:t>
            </w:r>
          </w:p>
        </w:tc>
      </w:tr>
      <w:tr w14:paraId="510F138D">
        <w:trPr>
          <w:jc w:val="center"/>
        </w:trPr>
        <w:tc>
          <w:tcPr>
            <w:tcW w:w="2771" w:type="dxa"/>
          </w:tcPr>
          <w:p w14:paraId="48E86E71">
            <w:pPr>
              <w:jc w:val="left"/>
            </w:pPr>
            <w:r>
              <w:t>2</w:t>
            </w:r>
          </w:p>
        </w:tc>
        <w:tc>
          <w:tcPr>
            <w:tcW w:w="2771" w:type="dxa"/>
          </w:tcPr>
          <w:p w14:paraId="11D69485">
            <w:pPr>
              <w:jc w:val="left"/>
            </w:pPr>
            <w:r>
              <w:t>你有多大意愿推荐这样的培训给同事？（0-10）</w:t>
            </w:r>
          </w:p>
        </w:tc>
        <w:tc>
          <w:tcPr>
            <w:tcW w:w="2771" w:type="dxa"/>
          </w:tcPr>
          <w:p w14:paraId="30C4946F">
            <w:pPr>
              <w:jc w:val="left"/>
            </w:pPr>
            <w:r>
              <w:t>NPS</w:t>
            </w:r>
          </w:p>
        </w:tc>
      </w:tr>
      <w:tr w14:paraId="49ACB71D">
        <w:trPr>
          <w:jc w:val="center"/>
        </w:trPr>
        <w:tc>
          <w:tcPr>
            <w:tcW w:w="2771" w:type="dxa"/>
          </w:tcPr>
          <w:p w14:paraId="250CA4FB">
            <w:pPr>
              <w:jc w:val="left"/>
            </w:pPr>
            <w:r>
              <w:t>3</w:t>
            </w:r>
          </w:p>
        </w:tc>
        <w:tc>
          <w:tcPr>
            <w:tcW w:w="2771" w:type="dxa"/>
          </w:tcPr>
          <w:p w14:paraId="7C859746">
            <w:pPr>
              <w:jc w:val="left"/>
            </w:pPr>
            <w:r>
              <w:t>今天最大的一个收获是什么？</w:t>
            </w:r>
          </w:p>
        </w:tc>
        <w:tc>
          <w:tcPr>
            <w:tcW w:w="2771" w:type="dxa"/>
          </w:tcPr>
          <w:p w14:paraId="79482DF5">
            <w:pPr>
              <w:jc w:val="left"/>
            </w:pPr>
            <w:r>
              <w:t>开放题</w:t>
            </w:r>
          </w:p>
        </w:tc>
      </w:tr>
      <w:tr w14:paraId="3343BC24">
        <w:trPr>
          <w:jc w:val="center"/>
        </w:trPr>
        <w:tc>
          <w:tcPr>
            <w:tcW w:w="2771" w:type="dxa"/>
          </w:tcPr>
          <w:p w14:paraId="72C9DC42">
            <w:pPr>
              <w:jc w:val="left"/>
            </w:pPr>
            <w:r>
              <w:t>4</w:t>
            </w:r>
          </w:p>
        </w:tc>
        <w:tc>
          <w:tcPr>
            <w:tcW w:w="2771" w:type="dxa"/>
          </w:tcPr>
          <w:p w14:paraId="030E6766">
            <w:pPr>
              <w:jc w:val="left"/>
            </w:pPr>
            <w:r>
              <w:t>哪个活动让你印象最深？为什么？</w:t>
            </w:r>
          </w:p>
        </w:tc>
        <w:tc>
          <w:tcPr>
            <w:tcW w:w="2771" w:type="dxa"/>
          </w:tcPr>
          <w:p w14:paraId="5BC156AA">
            <w:pPr>
              <w:jc w:val="left"/>
            </w:pPr>
            <w:r>
              <w:t>开放题</w:t>
            </w:r>
          </w:p>
        </w:tc>
      </w:tr>
      <w:tr w14:paraId="72E382C4">
        <w:trPr>
          <w:jc w:val="center"/>
        </w:trPr>
        <w:tc>
          <w:tcPr>
            <w:tcW w:w="2771" w:type="dxa"/>
          </w:tcPr>
          <w:p w14:paraId="7A235725">
            <w:pPr>
              <w:jc w:val="left"/>
            </w:pPr>
            <w:r>
              <w:t>5</w:t>
            </w:r>
          </w:p>
        </w:tc>
        <w:tc>
          <w:tcPr>
            <w:tcW w:w="2771" w:type="dxa"/>
          </w:tcPr>
          <w:p w14:paraId="34C2BFAC">
            <w:pPr>
              <w:jc w:val="left"/>
            </w:pPr>
            <w:r>
              <w:t>你有什么建议？</w:t>
            </w:r>
          </w:p>
        </w:tc>
        <w:tc>
          <w:tcPr>
            <w:tcW w:w="2771" w:type="dxa"/>
          </w:tcPr>
          <w:p w14:paraId="03DB6029">
            <w:pPr>
              <w:jc w:val="left"/>
            </w:pPr>
            <w:r>
              <w:t>开放题（选填）</w:t>
            </w:r>
          </w:p>
        </w:tc>
      </w:tr>
    </w:tbl>
    <w:p w14:paraId="0F36C47C"/>
    <w:p w14:paraId="461CD23C">
      <w:r>
        <w:rPr>
          <w:b/>
        </w:rPr>
        <w:t>从现场模式无缝跳转（v3.0升级）：</w:t>
      </w:r>
    </w:p>
    <w:p w14:paraId="15F2D8F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现场模式最后环节完成</w:t>
      </w:r>
      <w:r>
        <w:rPr>
          <w:rStyle w:val="165"/>
        </w:rPr>
        <w:br w:type="textWrapping"/>
      </w:r>
      <w:r>
        <w:rPr>
          <w:rStyle w:val="165"/>
        </w:rPr>
        <w:t xml:space="preserve">  → ★指令面板自动推荐"结束培训"</w:t>
      </w:r>
      <w:r>
        <w:rPr>
          <w:rStyle w:val="165"/>
        </w:rPr>
        <w:br w:type="textWrapping"/>
      </w:r>
      <w:r>
        <w:rPr>
          <w:rStyle w:val="165"/>
        </w:rPr>
        <w:t xml:space="preserve">  → 或右滑推进时系统判断已是最后环节</w:t>
      </w:r>
      <w:r>
        <w:rPr>
          <w:rStyle w:val="165"/>
        </w:rPr>
        <w:br w:type="textWrapping"/>
      </w:r>
      <w:r>
        <w:rPr>
          <w:rStyle w:val="165"/>
        </w:rPr>
        <w:t xml:space="preserve">  → 弹出"培训已结束，要收集反馈吗？"</w:t>
      </w:r>
      <w:r>
        <w:rPr>
          <w:rStyle w:val="165"/>
        </w:rPr>
        <w:br w:type="textWrapping"/>
      </w:r>
      <w:r>
        <w:rPr>
          <w:rStyle w:val="165"/>
        </w:rPr>
        <w:t xml:space="preserve">  → [是] → 自动关联当前方案和签到数据（已在准备页推导）</w:t>
      </w:r>
      <w:r>
        <w:rPr>
          <w:rStyle w:val="165"/>
        </w:rPr>
        <w:br w:type="textWrapping"/>
      </w:r>
      <w:r>
        <w:rPr>
          <w:rStyle w:val="165"/>
        </w:rPr>
        <w:t xml:space="preserve">  → 自动生成反馈问卷码</w:t>
      </w:r>
      <w:r>
        <w:rPr>
          <w:rStyle w:val="165"/>
        </w:rPr>
        <w:br w:type="textWrapping"/>
      </w:r>
      <w:r>
        <w:rPr>
          <w:rStyle w:val="165"/>
        </w:rPr>
        <w:t xml:space="preserve">  → 参与者扫码即可填写（无需培训师手动关联）</w:t>
      </w:r>
      <w:r>
        <w:rPr>
          <w:rStyle w:val="165"/>
        </w:rPr>
        <w:br w:type="textWrapping"/>
      </w:r>
      <w:r>
        <w:rPr>
          <w:rStyle w:val="165"/>
        </w:rPr>
        <w:t xml:space="preserve">  → [稍后] → 记录到"📋我要复盘"的待办列表</w:t>
      </w:r>
      <w:r>
        <w:rPr>
          <w:rStyle w:val="165"/>
        </w:rPr>
        <w:br w:type="textWrapping"/>
      </w:r>
    </w:p>
    <w:p w14:paraId="6B00AE5A">
      <w:r>
        <w:rPr>
          <w:b/>
        </w:rPr>
        <w:t>参与者端（扫码）：</w:t>
      </w:r>
    </w:p>
    <w:p w14:paraId="3D3FACB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📋 培训反馈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1. 整体满意度            │</w:t>
      </w:r>
      <w:r>
        <w:rPr>
          <w:rStyle w:val="165"/>
        </w:rPr>
        <w:br w:type="textWrapping"/>
      </w:r>
      <w:r>
        <w:rPr>
          <w:rStyle w:val="165"/>
        </w:rPr>
        <w:t>│     ⭐⭐⭐⭐⭐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2. 推荐意愿 (0-10)      │</w:t>
      </w:r>
      <w:r>
        <w:rPr>
          <w:rStyle w:val="165"/>
        </w:rPr>
        <w:br w:type="textWrapping"/>
      </w:r>
      <w:r>
        <w:rPr>
          <w:rStyle w:val="165"/>
        </w:rPr>
        <w:t>│  不愿意 ←────────→ 愿意   │</w:t>
      </w:r>
      <w:r>
        <w:rPr>
          <w:rStyle w:val="165"/>
        </w:rPr>
        <w:br w:type="textWrapping"/>
      </w:r>
      <w:r>
        <w:rPr>
          <w:rStyle w:val="165"/>
        </w:rPr>
        <w:t>│     0  2  4  6  8  10   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3. 今天最大的收获？       │</w:t>
      </w:r>
      <w:r>
        <w:rPr>
          <w:rStyle w:val="165"/>
        </w:rPr>
        <w:br w:type="textWrapping"/>
      </w:r>
      <w:r>
        <w:rPr>
          <w:rStyle w:val="165"/>
        </w:rPr>
        <w:t>│  [                      ]│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4. 印象最深的活动？       │</w:t>
      </w:r>
      <w:r>
        <w:rPr>
          <w:rStyle w:val="165"/>
        </w:rPr>
        <w:br w:type="textWrapping"/>
      </w:r>
      <w:r>
        <w:rPr>
          <w:rStyle w:val="165"/>
        </w:rPr>
        <w:t>│  [                      ]│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5. 建议（选填）           │</w:t>
      </w:r>
      <w:r>
        <w:rPr>
          <w:rStyle w:val="165"/>
        </w:rPr>
        <w:br w:type="textWrapping"/>
      </w:r>
      <w:r>
        <w:rPr>
          <w:rStyle w:val="165"/>
        </w:rPr>
        <w:t>│  [                      ]│</w:t>
      </w:r>
      <w:r>
        <w:rPr>
          <w:rStyle w:val="165"/>
        </w:rPr>
        <w:br w:type="textWrapping"/>
      </w:r>
      <w:r>
        <w:rPr>
          <w:rStyle w:val="165"/>
        </w:rPr>
        <w:t>│                         │</w:t>
      </w:r>
      <w:r>
        <w:rPr>
          <w:rStyle w:val="165"/>
        </w:rPr>
        <w:br w:type="textWrapping"/>
      </w:r>
      <w:r>
        <w:rPr>
          <w:rStyle w:val="165"/>
        </w:rPr>
        <w:t>│  [  提交反馈  ]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└─────────────────────────┘</w:t>
      </w:r>
      <w:r>
        <w:rPr>
          <w:rStyle w:val="165"/>
        </w:rPr>
        <w:br w:type="textWrapping"/>
      </w:r>
    </w:p>
    <w:p w14:paraId="66D6FC0F">
      <w:pPr>
        <w:pStyle w:val="169"/>
        <w:pBdr>
          <w:top w:val="single" w:color="CCCCCC" w:sz="8" w:space="0"/>
        </w:pBdr>
        <w:spacing w:after="240"/>
      </w:pPr>
    </w:p>
    <w:p w14:paraId="0FA54B68">
      <w:pPr>
        <w:pStyle w:val="6"/>
      </w:pPr>
      <w:r>
        <w:t>4.5.2 培训报告自动生成</w:t>
      </w:r>
    </w:p>
    <w:p w14:paraId="6F69C2D8">
      <w:r>
        <w:rPr>
          <w:b/>
        </w:rPr>
        <w:t>页面描述：</w:t>
      </w:r>
      <w:r>
        <w:t xml:space="preserve"> 基于活动数据和反馈数据，自动生成培训结案报告。</w:t>
      </w:r>
    </w:p>
    <w:p w14:paraId="729083A9">
      <w:r>
        <w:rPr>
          <w:b/>
        </w:rPr>
        <w:t>页面元素：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9240592">
        <w:trPr>
          <w:jc w:val="center"/>
        </w:trPr>
        <w:tc>
          <w:tcPr>
            <w:tcW w:w="2771" w:type="dxa"/>
            <w:shd w:val="clear" w:color="auto" w:fill="F2F2F2"/>
          </w:tcPr>
          <w:p w14:paraId="0A62B82B">
            <w:pPr>
              <w:jc w:val="left"/>
            </w:pPr>
            <w:r>
              <w:rPr>
                <w:b/>
              </w:rPr>
              <w:t>区域</w:t>
            </w:r>
          </w:p>
        </w:tc>
        <w:tc>
          <w:tcPr>
            <w:tcW w:w="2771" w:type="dxa"/>
            <w:shd w:val="clear" w:color="auto" w:fill="F2F2F2"/>
          </w:tcPr>
          <w:p w14:paraId="720F2E67">
            <w:pPr>
              <w:jc w:val="left"/>
            </w:pPr>
            <w:r>
              <w:rPr>
                <w:b/>
              </w:rPr>
              <w:t>元素</w:t>
            </w:r>
          </w:p>
        </w:tc>
        <w:tc>
          <w:tcPr>
            <w:tcW w:w="2771" w:type="dxa"/>
            <w:shd w:val="clear" w:color="auto" w:fill="F2F2F2"/>
          </w:tcPr>
          <w:p w14:paraId="731A739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B8A5493">
        <w:trPr>
          <w:jc w:val="center"/>
        </w:trPr>
        <w:tc>
          <w:tcPr>
            <w:tcW w:w="2771" w:type="dxa"/>
          </w:tcPr>
          <w:p w14:paraId="3658C540">
            <w:pPr>
              <w:jc w:val="left"/>
            </w:pPr>
            <w:r>
              <w:t>头部</w:t>
            </w:r>
          </w:p>
        </w:tc>
        <w:tc>
          <w:tcPr>
            <w:tcW w:w="2771" w:type="dxa"/>
          </w:tcPr>
          <w:p w14:paraId="74C23822">
            <w:pPr>
              <w:jc w:val="left"/>
            </w:pPr>
            <w:r>
              <w:t>关联项目</w:t>
            </w:r>
          </w:p>
        </w:tc>
        <w:tc>
          <w:tcPr>
            <w:tcW w:w="2771" w:type="dxa"/>
          </w:tcPr>
          <w:p w14:paraId="08317709">
            <w:pPr>
              <w:jc w:val="left"/>
            </w:pPr>
            <w:r>
              <w:rPr>
                <w:b/>
              </w:rPr>
              <w:t>智能默认：自动关联当前培训</w:t>
            </w:r>
          </w:p>
        </w:tc>
      </w:tr>
      <w:tr w14:paraId="3A6D0F62">
        <w:trPr>
          <w:jc w:val="center"/>
        </w:trPr>
        <w:tc>
          <w:tcPr>
            <w:tcW w:w="2771" w:type="dxa"/>
          </w:tcPr>
          <w:p w14:paraId="371EB5B0">
            <w:pPr>
              <w:jc w:val="left"/>
            </w:pPr>
            <w:r>
              <w:t>数据区</w:t>
            </w:r>
          </w:p>
        </w:tc>
        <w:tc>
          <w:tcPr>
            <w:tcW w:w="2771" w:type="dxa"/>
          </w:tcPr>
          <w:p w14:paraId="51CBE248">
            <w:pPr>
              <w:jc w:val="left"/>
            </w:pPr>
            <w:r>
              <w:t>关键指标</w:t>
            </w:r>
          </w:p>
        </w:tc>
        <w:tc>
          <w:tcPr>
            <w:tcW w:w="2771" w:type="dxa"/>
          </w:tcPr>
          <w:p w14:paraId="7C19F0EC">
            <w:pPr>
              <w:jc w:val="left"/>
            </w:pPr>
            <w:r>
              <w:t>参与人数、完成率、NPS、满意度、行动承诺数</w:t>
            </w:r>
          </w:p>
        </w:tc>
      </w:tr>
      <w:tr w14:paraId="5BC65F33">
        <w:trPr>
          <w:jc w:val="center"/>
        </w:trPr>
        <w:tc>
          <w:tcPr>
            <w:tcW w:w="2771" w:type="dxa"/>
          </w:tcPr>
          <w:p w14:paraId="18B5A826">
            <w:pPr>
              <w:jc w:val="left"/>
            </w:pPr>
            <w:r>
              <w:t>数据区</w:t>
            </w:r>
          </w:p>
        </w:tc>
        <w:tc>
          <w:tcPr>
            <w:tcW w:w="2771" w:type="dxa"/>
          </w:tcPr>
          <w:p w14:paraId="4A68BC25">
            <w:pPr>
              <w:jc w:val="left"/>
            </w:pPr>
            <w:r>
              <w:t>反馈汇总</w:t>
            </w:r>
          </w:p>
        </w:tc>
        <w:tc>
          <w:tcPr>
            <w:tcW w:w="2771" w:type="dxa"/>
          </w:tcPr>
          <w:p w14:paraId="7AC0FA47">
            <w:pPr>
              <w:jc w:val="left"/>
            </w:pPr>
            <w:r>
              <w:t>收获词云、印象最深活动排行、建议摘要</w:t>
            </w:r>
          </w:p>
        </w:tc>
      </w:tr>
      <w:tr w14:paraId="60F9460D">
        <w:trPr>
          <w:jc w:val="center"/>
        </w:trPr>
        <w:tc>
          <w:tcPr>
            <w:tcW w:w="2771" w:type="dxa"/>
          </w:tcPr>
          <w:p w14:paraId="6A10A4C6">
            <w:pPr>
              <w:jc w:val="left"/>
            </w:pPr>
            <w:r>
              <w:t>模板选择</w:t>
            </w:r>
          </w:p>
        </w:tc>
        <w:tc>
          <w:tcPr>
            <w:tcW w:w="2771" w:type="dxa"/>
          </w:tcPr>
          <w:p w14:paraId="033D7475">
            <w:pPr>
              <w:jc w:val="left"/>
            </w:pPr>
            <w:r>
              <w:t>报告模板</w:t>
            </w:r>
          </w:p>
        </w:tc>
        <w:tc>
          <w:tcPr>
            <w:tcW w:w="2771" w:type="dxa"/>
          </w:tcPr>
          <w:p w14:paraId="3D50CEC5">
            <w:pPr>
              <w:jc w:val="left"/>
            </w:pPr>
            <w:r>
              <w:t>简约版 / 详细版 / 品牌定制版</w:t>
            </w:r>
          </w:p>
        </w:tc>
      </w:tr>
      <w:tr w14:paraId="30631FAE">
        <w:trPr>
          <w:jc w:val="center"/>
        </w:trPr>
        <w:tc>
          <w:tcPr>
            <w:tcW w:w="2771" w:type="dxa"/>
          </w:tcPr>
          <w:p w14:paraId="09F17853">
            <w:pPr>
              <w:jc w:val="left"/>
            </w:pPr>
            <w:r>
              <w:t>预览区</w:t>
            </w:r>
          </w:p>
        </w:tc>
        <w:tc>
          <w:tcPr>
            <w:tcW w:w="2771" w:type="dxa"/>
          </w:tcPr>
          <w:p w14:paraId="68A4CB56">
            <w:pPr>
              <w:jc w:val="left"/>
            </w:pPr>
            <w:r>
              <w:t>报告预览</w:t>
            </w:r>
          </w:p>
        </w:tc>
        <w:tc>
          <w:tcPr>
            <w:tcW w:w="2771" w:type="dxa"/>
          </w:tcPr>
          <w:p w14:paraId="1736942A">
            <w:pPr>
              <w:jc w:val="left"/>
            </w:pPr>
            <w:r>
              <w:t>实时预览</w:t>
            </w:r>
          </w:p>
        </w:tc>
      </w:tr>
      <w:tr w14:paraId="28731122">
        <w:trPr>
          <w:jc w:val="center"/>
        </w:trPr>
        <w:tc>
          <w:tcPr>
            <w:tcW w:w="2771" w:type="dxa"/>
          </w:tcPr>
          <w:p w14:paraId="554ED9C3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10C97A13">
            <w:pPr>
              <w:jc w:val="left"/>
            </w:pPr>
            <w:r>
              <w:t>导出PDF</w:t>
            </w:r>
          </w:p>
        </w:tc>
        <w:tc>
          <w:tcPr>
            <w:tcW w:w="2771" w:type="dxa"/>
          </w:tcPr>
          <w:p w14:paraId="502B410B">
            <w:pPr>
              <w:jc w:val="left"/>
            </w:pPr>
          </w:p>
        </w:tc>
      </w:tr>
      <w:tr w14:paraId="3B1C5039">
        <w:trPr>
          <w:jc w:val="center"/>
        </w:trPr>
        <w:tc>
          <w:tcPr>
            <w:tcW w:w="2771" w:type="dxa"/>
          </w:tcPr>
          <w:p w14:paraId="0AB7C82B">
            <w:pPr>
              <w:jc w:val="left"/>
            </w:pPr>
            <w:r>
              <w:t>底部操作栏</w:t>
            </w:r>
          </w:p>
        </w:tc>
        <w:tc>
          <w:tcPr>
            <w:tcW w:w="2771" w:type="dxa"/>
          </w:tcPr>
          <w:p w14:paraId="3D77F94E">
            <w:pPr>
              <w:jc w:val="left"/>
            </w:pPr>
            <w:r>
              <w:t>发送给客户</w:t>
            </w:r>
          </w:p>
        </w:tc>
        <w:tc>
          <w:tcPr>
            <w:tcW w:w="2771" w:type="dxa"/>
          </w:tcPr>
          <w:p w14:paraId="066152AA">
            <w:pPr>
              <w:jc w:val="left"/>
            </w:pPr>
          </w:p>
        </w:tc>
      </w:tr>
    </w:tbl>
    <w:p w14:paraId="1E629AE2"/>
    <w:p w14:paraId="2AA9644D">
      <w:r>
        <w:rPr>
          <w:b/>
        </w:rPr>
        <w:t>培训报告结构：</w:t>
      </w:r>
    </w:p>
    <w:p w14:paraId="65870CB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XX公司 跨部门协作工作坊                  │</w:t>
      </w:r>
      <w:r>
        <w:rPr>
          <w:rStyle w:val="165"/>
        </w:rPr>
        <w:br w:type="textWrapping"/>
      </w:r>
      <w:r>
        <w:rPr>
          <w:rStyle w:val="165"/>
        </w:rPr>
        <w:t>│  培训结案报告                             │</w:t>
      </w:r>
      <w:r>
        <w:rPr>
          <w:rStyle w:val="165"/>
        </w:rPr>
        <w:br w:type="textWrapping"/>
      </w:r>
      <w:r>
        <w:rPr>
          <w:rStyle w:val="165"/>
        </w:rPr>
        <w:t>│  2026年6月15日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━━━━━━━━━━━━━━━━━━━━━━━━━━━━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📊 关键数据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参与人数    28人      到课率    93%       │</w:t>
      </w:r>
      <w:r>
        <w:rPr>
          <w:rStyle w:val="165"/>
        </w:rPr>
        <w:br w:type="textWrapping"/>
      </w:r>
      <w:r>
        <w:rPr>
          <w:rStyle w:val="165"/>
        </w:rPr>
        <w:t>│  活动完成    5/5项     完成率    100%      │</w:t>
      </w:r>
      <w:r>
        <w:rPr>
          <w:rStyle w:val="165"/>
        </w:rPr>
        <w:br w:type="textWrapping"/>
      </w:r>
      <w:r>
        <w:rPr>
          <w:rStyle w:val="165"/>
        </w:rPr>
        <w:t>│  平均满意度  4.6/5     NPS      72        │</w:t>
      </w:r>
      <w:r>
        <w:rPr>
          <w:rStyle w:val="165"/>
        </w:rPr>
        <w:br w:type="textWrapping"/>
      </w:r>
      <w:r>
        <w:rPr>
          <w:rStyle w:val="165"/>
        </w:rPr>
        <w:t>│  行动承诺    25条      提交率    89%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━━━━━━━━━━━━━━━━━━━━━━━━━━━━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💬 参与者收获（词云可视化）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倾听    协作                       │</w:t>
      </w:r>
      <w:r>
        <w:rPr>
          <w:rStyle w:val="165"/>
        </w:rPr>
        <w:br w:type="textWrapping"/>
      </w:r>
      <w:r>
        <w:rPr>
          <w:rStyle w:val="165"/>
        </w:rPr>
        <w:t>│    信任  接纳  沟通                        │</w:t>
      </w:r>
      <w:r>
        <w:rPr>
          <w:rStyle w:val="165"/>
        </w:rPr>
        <w:br w:type="textWrapping"/>
      </w:r>
      <w:r>
        <w:rPr>
          <w:rStyle w:val="165"/>
        </w:rPr>
        <w:t>│      换位思考  共创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━━━━━━━━━━━━━━━━━━━━━━━━━━━━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🌟 印象最深活动 TOP3                     │</w:t>
      </w:r>
      <w:r>
        <w:rPr>
          <w:rStyle w:val="165"/>
        </w:rPr>
        <w:br w:type="textWrapping"/>
      </w:r>
      <w:r>
        <w:rPr>
          <w:rStyle w:val="165"/>
        </w:rPr>
        <w:t>│  1. 盲人方阵（12人提及）                  │</w:t>
      </w:r>
      <w:r>
        <w:rPr>
          <w:rStyle w:val="165"/>
        </w:rPr>
        <w:br w:type="textWrapping"/>
      </w:r>
      <w:r>
        <w:rPr>
          <w:rStyle w:val="165"/>
        </w:rPr>
        <w:t>│  2. Yes-And 接力（8人提及）               │</w:t>
      </w:r>
      <w:r>
        <w:rPr>
          <w:rStyle w:val="165"/>
        </w:rPr>
        <w:br w:type="textWrapping"/>
      </w:r>
      <w:r>
        <w:rPr>
          <w:rStyle w:val="165"/>
        </w:rPr>
        <w:t>│  3. 角色反转（6人提及）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━━━━━━━━━━━━━━━━━━━━━━━━━━━━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🎯 行动承诺精选                          │</w:t>
      </w:r>
      <w:r>
        <w:rPr>
          <w:rStyle w:val="165"/>
        </w:rPr>
        <w:br w:type="textWrapping"/>
      </w:r>
      <w:r>
        <w:rPr>
          <w:rStyle w:val="165"/>
        </w:rPr>
        <w:t>│  · "在跨部门会议中先倾听再表达"            │</w:t>
      </w:r>
      <w:r>
        <w:rPr>
          <w:rStyle w:val="165"/>
        </w:rPr>
        <w:br w:type="textWrapping"/>
      </w:r>
      <w:r>
        <w:rPr>
          <w:rStyle w:val="165"/>
        </w:rPr>
        <w:t>│  · "每周主动和另一个部门的同事吃一次饭"    │</w:t>
      </w:r>
      <w:r>
        <w:rPr>
          <w:rStyle w:val="165"/>
        </w:rPr>
        <w:br w:type="textWrapping"/>
      </w:r>
      <w:r>
        <w:rPr>
          <w:rStyle w:val="165"/>
        </w:rPr>
        <w:t>│  · "用Yes-And的方式回应不同意见"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━━━━━━━━━━━━━━━━━━━━━━━━━━━━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📋 建议与改进                            │</w:t>
      </w:r>
      <w:r>
        <w:rPr>
          <w:rStyle w:val="165"/>
        </w:rPr>
        <w:br w:type="textWrapping"/>
      </w:r>
      <w:r>
        <w:rPr>
          <w:rStyle w:val="165"/>
        </w:rPr>
        <w:t>│  · 希望活动时间更长                       │</w:t>
      </w:r>
      <w:r>
        <w:rPr>
          <w:rStyle w:val="165"/>
        </w:rPr>
        <w:br w:type="textWrapping"/>
      </w:r>
      <w:r>
        <w:rPr>
          <w:rStyle w:val="165"/>
        </w:rPr>
        <w:t>│  · 建议增加案例讨论环节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━━━━━━━━━━━━━━━━━━━━━━━━━━━━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带领者：XXX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联系方式：contact@example.com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</w:p>
    <w:p w14:paraId="38100EC3">
      <w:pPr>
        <w:pStyle w:val="169"/>
        <w:pBdr>
          <w:top w:val="single" w:color="CCCCCC" w:sz="8" w:space="0"/>
        </w:pBdr>
        <w:spacing w:after="240"/>
      </w:pPr>
    </w:p>
    <w:p w14:paraId="1AFE03FC">
      <w:pPr>
        <w:pStyle w:val="5"/>
      </w:pPr>
      <w:r>
        <w:t>4.6 减步手法升级 ★ v3.0统一框架</w:t>
      </w:r>
    </w:p>
    <w:p w14:paraId="3A450D69">
      <w:pPr>
        <w:pStyle w:val="164"/>
        <w:pBdr>
          <w:left w:val="single" w:color="CCCCCC" w:sz="24" w:space="0"/>
        </w:pBdr>
        <w:shd w:val="clear" w:fill="F8F8F8"/>
      </w:pPr>
      <w:r>
        <w:t>v2.1的6大减步手法 + v3.0的5大交互创新 = 统一的"效率提升框架"</w:t>
      </w:r>
    </w:p>
    <w:p w14:paraId="6B15BA31">
      <w:pPr>
        <w:pStyle w:val="6"/>
      </w:pPr>
      <w:r>
        <w:t>4.6.1 v2.1 减步手法（保留）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9A8FDF5">
        <w:trPr>
          <w:jc w:val="center"/>
        </w:trPr>
        <w:tc>
          <w:tcPr>
            <w:tcW w:w="2771" w:type="dxa"/>
            <w:shd w:val="clear" w:color="auto" w:fill="F2F2F2"/>
          </w:tcPr>
          <w:p w14:paraId="28E41DFD">
            <w:pPr>
              <w:jc w:val="left"/>
            </w:pPr>
            <w:r>
              <w:rPr>
                <w:b/>
              </w:rPr>
              <w:t>减步手法</w:t>
            </w:r>
          </w:p>
        </w:tc>
        <w:tc>
          <w:tcPr>
            <w:tcW w:w="2771" w:type="dxa"/>
            <w:shd w:val="clear" w:color="auto" w:fill="F2F2F2"/>
          </w:tcPr>
          <w:p w14:paraId="754A4DD4">
            <w:pPr>
              <w:jc w:val="left"/>
            </w:pPr>
            <w:r>
              <w:rPr>
                <w:b/>
              </w:rPr>
              <w:t>落地场景</w:t>
            </w:r>
          </w:p>
        </w:tc>
        <w:tc>
          <w:tcPr>
            <w:tcW w:w="2771" w:type="dxa"/>
            <w:shd w:val="clear" w:color="auto" w:fill="F2F2F2"/>
          </w:tcPr>
          <w:p w14:paraId="5824F382">
            <w:pPr>
              <w:jc w:val="left"/>
            </w:pPr>
            <w:r>
              <w:rPr>
                <w:b/>
              </w:rPr>
              <w:t>效果</w:t>
            </w:r>
          </w:p>
        </w:tc>
      </w:tr>
      <w:tr w14:paraId="7840913D">
        <w:trPr>
          <w:jc w:val="center"/>
        </w:trPr>
        <w:tc>
          <w:tcPr>
            <w:tcW w:w="2771" w:type="dxa"/>
          </w:tcPr>
          <w:p w14:paraId="1D6A29BF">
            <w:pPr>
              <w:jc w:val="left"/>
            </w:pPr>
            <w:r>
              <w:rPr>
                <w:b/>
              </w:rPr>
              <w:t>半屏弹窗代替页面跳转</w:t>
            </w:r>
          </w:p>
        </w:tc>
        <w:tc>
          <w:tcPr>
            <w:tcW w:w="2771" w:type="dxa"/>
          </w:tcPr>
          <w:p w14:paraId="27029DC7">
            <w:pPr>
              <w:jc w:val="left"/>
            </w:pPr>
            <w:r>
              <w:t>签到、分组、积分、互动、活动选择器、方案选择器、筛选面板</w:t>
            </w:r>
          </w:p>
        </w:tc>
        <w:tc>
          <w:tcPr>
            <w:tcW w:w="2771" w:type="dxa"/>
          </w:tcPr>
          <w:p w14:paraId="4B41C96E">
            <w:pPr>
              <w:jc w:val="left"/>
            </w:pPr>
            <w:r>
              <w:t>操作不离开当前上下文，减少页面层级</w:t>
            </w:r>
          </w:p>
        </w:tc>
      </w:tr>
      <w:tr w14:paraId="008244D6">
        <w:trPr>
          <w:jc w:val="center"/>
        </w:trPr>
        <w:tc>
          <w:tcPr>
            <w:tcW w:w="2771" w:type="dxa"/>
          </w:tcPr>
          <w:p w14:paraId="49C4B755">
            <w:pPr>
              <w:jc w:val="left"/>
            </w:pPr>
            <w:r>
              <w:rPr>
                <w:b/>
              </w:rPr>
              <w:t>智能默认值</w:t>
            </w:r>
          </w:p>
        </w:tc>
        <w:tc>
          <w:tcPr>
            <w:tcW w:w="2771" w:type="dxa"/>
          </w:tcPr>
          <w:p w14:paraId="44210CAC">
            <w:pPr>
              <w:jc w:val="left"/>
            </w:pPr>
            <w:r>
              <w:t>方案场景预选、分组默认4人、积分默认当前活动、签到自动填人数、反馈自动关联培训</w:t>
            </w:r>
          </w:p>
        </w:tc>
        <w:tc>
          <w:tcPr>
            <w:tcW w:w="2771" w:type="dxa"/>
          </w:tcPr>
          <w:p w14:paraId="488CB542">
            <w:pPr>
              <w:jc w:val="left"/>
            </w:pPr>
            <w:r>
              <w:t>减少手动填写和选择步骤</w:t>
            </w:r>
          </w:p>
        </w:tc>
      </w:tr>
      <w:tr w14:paraId="02895C77">
        <w:trPr>
          <w:jc w:val="center"/>
        </w:trPr>
        <w:tc>
          <w:tcPr>
            <w:tcW w:w="2771" w:type="dxa"/>
          </w:tcPr>
          <w:p w14:paraId="61C35385">
            <w:pPr>
              <w:jc w:val="left"/>
            </w:pPr>
            <w:r>
              <w:rPr>
                <w:b/>
              </w:rPr>
              <w:t>滑动手势</w:t>
            </w:r>
          </w:p>
        </w:tc>
        <w:tc>
          <w:tcPr>
            <w:tcW w:w="2771" w:type="dxa"/>
          </w:tcPr>
          <w:p w14:paraId="16B1B603">
            <w:pPr>
              <w:jc w:val="left"/>
            </w:pPr>
            <w:r>
              <w:t>活动卡片左滑收藏右滑添加、流程卡上下滑展开收起、积分滑动调分、复盘翻卡左右滑</w:t>
            </w:r>
          </w:p>
        </w:tc>
        <w:tc>
          <w:tcPr>
            <w:tcW w:w="2771" w:type="dxa"/>
          </w:tcPr>
          <w:p w14:paraId="1AF823F5">
            <w:pPr>
              <w:jc w:val="left"/>
            </w:pPr>
            <w:r>
              <w:t>单手操作，减少点击次数</w:t>
            </w:r>
          </w:p>
        </w:tc>
      </w:tr>
      <w:tr w14:paraId="696AB325">
        <w:trPr>
          <w:jc w:val="center"/>
        </w:trPr>
        <w:tc>
          <w:tcPr>
            <w:tcW w:w="2771" w:type="dxa"/>
          </w:tcPr>
          <w:p w14:paraId="5D3CC18A">
            <w:pPr>
              <w:jc w:val="left"/>
            </w:pPr>
            <w:r>
              <w:rPr>
                <w:b/>
              </w:rPr>
              <w:t>搜索前置</w:t>
            </w:r>
          </w:p>
        </w:tc>
        <w:tc>
          <w:tcPr>
            <w:tcW w:w="2771" w:type="dxa"/>
          </w:tcPr>
          <w:p w14:paraId="2D7A0BFB">
            <w:pPr>
              <w:jc w:val="left"/>
            </w:pPr>
            <w:r>
              <w:t>活动库搜索框常驻、备课模式搜索框常驻、输入即筛选</w:t>
            </w:r>
          </w:p>
        </w:tc>
        <w:tc>
          <w:tcPr>
            <w:tcW w:w="2771" w:type="dxa"/>
          </w:tcPr>
          <w:p w14:paraId="42CC2038">
            <w:pPr>
              <w:jc w:val="left"/>
            </w:pPr>
            <w:r>
              <w:t>去掉"先进筛选面板"的冗余步骤</w:t>
            </w:r>
          </w:p>
        </w:tc>
      </w:tr>
      <w:tr w14:paraId="198C9121">
        <w:trPr>
          <w:jc w:val="center"/>
        </w:trPr>
        <w:tc>
          <w:tcPr>
            <w:tcW w:w="2771" w:type="dxa"/>
          </w:tcPr>
          <w:p w14:paraId="7B531652">
            <w:pPr>
              <w:jc w:val="left"/>
            </w:pPr>
            <w:r>
              <w:rPr>
                <w:b/>
              </w:rPr>
              <w:t>零摩擦添加</w:t>
            </w:r>
          </w:p>
        </w:tc>
        <w:tc>
          <w:tcPr>
            <w:tcW w:w="2771" w:type="dxa"/>
          </w:tcPr>
          <w:p w14:paraId="0794C98F">
            <w:pPr>
              <w:jc w:val="left"/>
            </w:pPr>
            <w:r>
              <w:t>长按卡片→快捷菜单→2步完成添加，仅1个方案时1步完成</w:t>
            </w:r>
          </w:p>
        </w:tc>
        <w:tc>
          <w:tcPr>
            <w:tcW w:w="2771" w:type="dxa"/>
          </w:tcPr>
          <w:p w14:paraId="15EAE8DC">
            <w:pPr>
              <w:jc w:val="left"/>
            </w:pPr>
            <w:r>
              <w:t>从3-4步减到1-2步</w:t>
            </w:r>
          </w:p>
        </w:tc>
      </w:tr>
      <w:tr w14:paraId="71C09E46">
        <w:trPr>
          <w:jc w:val="center"/>
        </w:trPr>
        <w:tc>
          <w:tcPr>
            <w:tcW w:w="2771" w:type="dxa"/>
          </w:tcPr>
          <w:p w14:paraId="0C23DB2F">
            <w:pPr>
              <w:jc w:val="left"/>
            </w:pPr>
            <w:r>
              <w:rPr>
                <w:b/>
              </w:rPr>
              <w:t>翻卡式复盘</w:t>
            </w:r>
          </w:p>
        </w:tc>
        <w:tc>
          <w:tcPr>
            <w:tcW w:w="2771" w:type="dxa"/>
          </w:tcPr>
          <w:p w14:paraId="2D6E062E">
            <w:pPr>
              <w:jc w:val="left"/>
            </w:pPr>
            <w:r>
              <w:t>复盘引导一屏一问题，左右滑动翻卡，上滑标记已提问</w:t>
            </w:r>
          </w:p>
        </w:tc>
        <w:tc>
          <w:tcPr>
            <w:tcW w:w="2771" w:type="dxa"/>
          </w:tcPr>
          <w:p w14:paraId="0CBCEE03">
            <w:pPr>
              <w:jc w:val="left"/>
            </w:pPr>
            <w:r>
              <w:t>聚焦单问题，现场更易操作</w:t>
            </w:r>
          </w:p>
        </w:tc>
      </w:tr>
    </w:tbl>
    <w:p w14:paraId="7F756A07"/>
    <w:p w14:paraId="639BD863">
      <w:pPr>
        <w:pStyle w:val="6"/>
      </w:pPr>
      <w:r>
        <w:t>4.6.2 v3.0 交互创新（新增）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C617D8E">
        <w:trPr>
          <w:jc w:val="center"/>
        </w:trPr>
        <w:tc>
          <w:tcPr>
            <w:tcW w:w="2078" w:type="dxa"/>
            <w:shd w:val="clear" w:color="auto" w:fill="F2F2F2"/>
          </w:tcPr>
          <w:p w14:paraId="1AB7A255">
            <w:pPr>
              <w:jc w:val="left"/>
            </w:pPr>
            <w:r>
              <w:rPr>
                <w:b/>
              </w:rPr>
              <w:t>交互创新</w:t>
            </w:r>
          </w:p>
        </w:tc>
        <w:tc>
          <w:tcPr>
            <w:tcW w:w="2078" w:type="dxa"/>
            <w:shd w:val="clear" w:color="auto" w:fill="F2F2F2"/>
          </w:tcPr>
          <w:p w14:paraId="635A7B78">
            <w:pPr>
              <w:jc w:val="left"/>
            </w:pPr>
            <w:r>
              <w:rPr>
                <w:b/>
              </w:rPr>
              <w:t>落地场景</w:t>
            </w:r>
          </w:p>
        </w:tc>
        <w:tc>
          <w:tcPr>
            <w:tcW w:w="2078" w:type="dxa"/>
            <w:shd w:val="clear" w:color="auto" w:fill="F2F2F2"/>
          </w:tcPr>
          <w:p w14:paraId="1225583B">
            <w:pPr>
              <w:jc w:val="left"/>
            </w:pPr>
            <w:r>
              <w:rPr>
                <w:b/>
              </w:rPr>
              <w:t>效果</w:t>
            </w:r>
          </w:p>
        </w:tc>
        <w:tc>
          <w:tcPr>
            <w:tcW w:w="2078" w:type="dxa"/>
            <w:shd w:val="clear" w:color="auto" w:fill="F2F2F2"/>
          </w:tcPr>
          <w:p w14:paraId="7D83263D">
            <w:pPr>
              <w:jc w:val="left"/>
            </w:pPr>
            <w:r>
              <w:rPr>
                <w:b/>
              </w:rPr>
              <w:t>替代v2.1什么</w:t>
            </w:r>
          </w:p>
        </w:tc>
      </w:tr>
      <w:tr w14:paraId="68F22322">
        <w:trPr>
          <w:jc w:val="center"/>
        </w:trPr>
        <w:tc>
          <w:tcPr>
            <w:tcW w:w="2078" w:type="dxa"/>
          </w:tcPr>
          <w:p w14:paraId="0DF98FC7">
            <w:pPr>
              <w:jc w:val="left"/>
            </w:pPr>
            <w:r>
              <w:rPr>
                <w:b/>
              </w:rPr>
              <w:t>指令面板</w:t>
            </w:r>
          </w:p>
        </w:tc>
        <w:tc>
          <w:tcPr>
            <w:tcW w:w="2078" w:type="dxa"/>
          </w:tcPr>
          <w:p w14:paraId="447F9167">
            <w:pPr>
              <w:jc w:val="left"/>
            </w:pPr>
            <w:r>
              <w:t>所有工具操作统一入口，⌘按钮触发，搜索过滤</w:t>
            </w:r>
          </w:p>
        </w:tc>
        <w:tc>
          <w:tcPr>
            <w:tcW w:w="2078" w:type="dxa"/>
          </w:tcPr>
          <w:p w14:paraId="51BDEDFB">
            <w:pPr>
              <w:jc w:val="left"/>
            </w:pPr>
            <w:r>
              <w:t>工具不占常驻UI，屏幕空间释放，操作入口统一</w:t>
            </w:r>
          </w:p>
        </w:tc>
        <w:tc>
          <w:tcPr>
            <w:tcW w:w="2078" w:type="dxa"/>
          </w:tcPr>
          <w:p w14:paraId="289378C4">
            <w:pPr>
              <w:jc w:val="left"/>
            </w:pPr>
            <w:r>
              <w:t>替代底部工具栏</w:t>
            </w:r>
          </w:p>
        </w:tc>
      </w:tr>
      <w:tr w14:paraId="4BB971C2">
        <w:trPr>
          <w:jc w:val="center"/>
        </w:trPr>
        <w:tc>
          <w:tcPr>
            <w:tcW w:w="2078" w:type="dxa"/>
          </w:tcPr>
          <w:p w14:paraId="01121335">
            <w:pPr>
              <w:jc w:val="left"/>
            </w:pPr>
            <w:r>
              <w:rPr>
                <w:b/>
              </w:rPr>
              <w:t>2秒任务</w:t>
            </w:r>
          </w:p>
        </w:tc>
        <w:tc>
          <w:tcPr>
            <w:tcW w:w="2078" w:type="dxa"/>
          </w:tcPr>
          <w:p w14:paraId="21C6422D">
            <w:pPr>
              <w:jc w:val="left"/>
            </w:pPr>
            <w:r>
              <w:t>摇一摇分组、长按加分、双击延时、右滑推进</w:t>
            </w:r>
          </w:p>
        </w:tc>
        <w:tc>
          <w:tcPr>
            <w:tcW w:w="2078" w:type="dxa"/>
          </w:tcPr>
          <w:p w14:paraId="403236DF">
            <w:pPr>
              <w:jc w:val="left"/>
            </w:pPr>
            <w:r>
              <w:t>高频操作无需看屏幕，肌肉记忆操作</w:t>
            </w:r>
          </w:p>
        </w:tc>
        <w:tc>
          <w:tcPr>
            <w:tcW w:w="2078" w:type="dxa"/>
          </w:tcPr>
          <w:p w14:paraId="3383F038">
            <w:pPr>
              <w:jc w:val="left"/>
            </w:pPr>
            <w:r>
              <w:t>替代多步点击操作</w:t>
            </w:r>
          </w:p>
        </w:tc>
      </w:tr>
      <w:tr w14:paraId="708F20AD">
        <w:trPr>
          <w:jc w:val="center"/>
        </w:trPr>
        <w:tc>
          <w:tcPr>
            <w:tcW w:w="2078" w:type="dxa"/>
          </w:tcPr>
          <w:p w14:paraId="57F659D5">
            <w:pPr>
              <w:jc w:val="left"/>
            </w:pPr>
            <w:r>
              <w:rPr>
                <w:b/>
              </w:rPr>
              <w:t>自动推导</w:t>
            </w:r>
          </w:p>
        </w:tc>
        <w:tc>
          <w:tcPr>
            <w:tcW w:w="2078" w:type="dxa"/>
          </w:tcPr>
          <w:p w14:paraId="2AB700AC">
            <w:pPr>
              <w:jc w:val="left"/>
            </w:pPr>
            <w:r>
              <w:t>现场准备页自动配置签到/分组/积分/互动</w:t>
            </w:r>
          </w:p>
        </w:tc>
        <w:tc>
          <w:tcPr>
            <w:tcW w:w="2078" w:type="dxa"/>
          </w:tcPr>
          <w:p w14:paraId="670E27E8">
            <w:pPr>
              <w:jc w:val="left"/>
            </w:pPr>
            <w:r>
              <w:t>消除现场配置焦虑，一键开始</w:t>
            </w:r>
          </w:p>
        </w:tc>
        <w:tc>
          <w:tcPr>
            <w:tcW w:w="2078" w:type="dxa"/>
          </w:tcPr>
          <w:p w14:paraId="7817C639">
            <w:pPr>
              <w:jc w:val="left"/>
            </w:pPr>
            <w:r>
              <w:t>替代手动逐项配置</w:t>
            </w:r>
          </w:p>
        </w:tc>
      </w:tr>
      <w:tr w14:paraId="3E84D61B">
        <w:trPr>
          <w:jc w:val="center"/>
        </w:trPr>
        <w:tc>
          <w:tcPr>
            <w:tcW w:w="2078" w:type="dxa"/>
          </w:tcPr>
          <w:p w14:paraId="6B269014">
            <w:pPr>
              <w:jc w:val="left"/>
            </w:pPr>
            <w:r>
              <w:rPr>
                <w:b/>
              </w:rPr>
              <w:t>拇指区设计</w:t>
            </w:r>
          </w:p>
        </w:tc>
        <w:tc>
          <w:tcPr>
            <w:tcW w:w="2078" w:type="dxa"/>
          </w:tcPr>
          <w:p w14:paraId="534CC465">
            <w:pPr>
              <w:jc w:val="left"/>
            </w:pPr>
            <w:r>
              <w:t>所有操作在底部1/3，上部只读</w:t>
            </w:r>
          </w:p>
        </w:tc>
        <w:tc>
          <w:tcPr>
            <w:tcW w:w="2078" w:type="dxa"/>
          </w:tcPr>
          <w:p w14:paraId="7F181B55">
            <w:pPr>
              <w:jc w:val="left"/>
            </w:pPr>
            <w:r>
              <w:t>单手操作无压力，注意力释放</w:t>
            </w:r>
          </w:p>
        </w:tc>
        <w:tc>
          <w:tcPr>
            <w:tcW w:w="2078" w:type="dxa"/>
          </w:tcPr>
          <w:p w14:paraId="07B7EB18">
            <w:pPr>
              <w:jc w:val="left"/>
            </w:pPr>
            <w:r>
              <w:t>替代全屏操作布局</w:t>
            </w:r>
          </w:p>
        </w:tc>
      </w:tr>
      <w:tr w14:paraId="37D27425">
        <w:trPr>
          <w:jc w:val="center"/>
        </w:trPr>
        <w:tc>
          <w:tcPr>
            <w:tcW w:w="2078" w:type="dxa"/>
          </w:tcPr>
          <w:p w14:paraId="03E5B771">
            <w:pPr>
              <w:jc w:val="left"/>
            </w:pPr>
            <w:r>
              <w:rPr>
                <w:b/>
              </w:rPr>
              <w:t>信息密度分层</w:t>
            </w:r>
          </w:p>
        </w:tc>
        <w:tc>
          <w:tcPr>
            <w:tcW w:w="2078" w:type="dxa"/>
          </w:tcPr>
          <w:p w14:paraId="6D145B14">
            <w:pPr>
              <w:jc w:val="left"/>
            </w:pPr>
            <w:r>
              <w:t>现场极简L1、点击展开L2、备课详尽L3</w:t>
            </w:r>
          </w:p>
        </w:tc>
        <w:tc>
          <w:tcPr>
            <w:tcW w:w="2078" w:type="dxa"/>
          </w:tcPr>
          <w:p w14:paraId="3B1AB6F3">
            <w:pPr>
              <w:jc w:val="left"/>
            </w:pPr>
            <w:r>
              <w:t>避免信息过载，聚焦关键信息</w:t>
            </w:r>
          </w:p>
        </w:tc>
        <w:tc>
          <w:tcPr>
            <w:tcW w:w="2078" w:type="dxa"/>
          </w:tcPr>
          <w:p w14:paraId="2881B942">
            <w:pPr>
              <w:jc w:val="left"/>
            </w:pPr>
            <w:r>
              <w:t>替代统一信息密度</w:t>
            </w:r>
          </w:p>
        </w:tc>
      </w:tr>
    </w:tbl>
    <w:p w14:paraId="392C8B7D"/>
    <w:p w14:paraId="2CE65917">
      <w:pPr>
        <w:pStyle w:val="6"/>
      </w:pPr>
      <w:r>
        <w:t>4.6.3 统一效率提升框架</w:t>
      </w:r>
    </w:p>
    <w:p w14:paraId="56BFE90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效率提升框架 = 减步手法(6项) + 交互创新(5项) = 11项效率提升手段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按影响维度分类：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【操作步骤减少】</w:t>
      </w:r>
      <w:r>
        <w:rPr>
          <w:rStyle w:val="165"/>
        </w:rPr>
        <w:br w:type="textWrapping"/>
      </w:r>
      <w:r>
        <w:rPr>
          <w:rStyle w:val="165"/>
        </w:rPr>
        <w:t xml:space="preserve">  · 半屏弹窗 → 减少页面跳转</w:t>
      </w:r>
      <w:r>
        <w:rPr>
          <w:rStyle w:val="165"/>
        </w:rPr>
        <w:br w:type="textWrapping"/>
      </w:r>
      <w:r>
        <w:rPr>
          <w:rStyle w:val="165"/>
        </w:rPr>
        <w:t xml:space="preserve">  · 智能默认值 → 减少手动选择</w:t>
      </w:r>
      <w:r>
        <w:rPr>
          <w:rStyle w:val="165"/>
        </w:rPr>
        <w:br w:type="textWrapping"/>
      </w:r>
      <w:r>
        <w:rPr>
          <w:rStyle w:val="165"/>
        </w:rPr>
        <w:t xml:space="preserve">  · 零摩擦添加 → 减少添加步骤</w:t>
      </w:r>
      <w:r>
        <w:rPr>
          <w:rStyle w:val="165"/>
        </w:rPr>
        <w:br w:type="textWrapping"/>
      </w:r>
      <w:r>
        <w:rPr>
          <w:rStyle w:val="165"/>
        </w:rPr>
        <w:t xml:space="preserve">  · 搜索前置 → 减少进入筛选的步骤</w:t>
      </w:r>
      <w:r>
        <w:rPr>
          <w:rStyle w:val="165"/>
        </w:rPr>
        <w:br w:type="textWrapping"/>
      </w:r>
      <w:r>
        <w:rPr>
          <w:rStyle w:val="165"/>
        </w:rPr>
        <w:t xml:space="preserve">  · 自动推导 → 减少配置步骤（v3.0新增）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【操作速度提升】</w:t>
      </w:r>
      <w:r>
        <w:rPr>
          <w:rStyle w:val="165"/>
        </w:rPr>
        <w:br w:type="textWrapping"/>
      </w:r>
      <w:r>
        <w:rPr>
          <w:rStyle w:val="165"/>
        </w:rPr>
        <w:t xml:space="preserve">  · 滑动手势 → 单手快速操作</w:t>
      </w:r>
      <w:r>
        <w:rPr>
          <w:rStyle w:val="165"/>
        </w:rPr>
        <w:br w:type="textWrapping"/>
      </w:r>
      <w:r>
        <w:rPr>
          <w:rStyle w:val="165"/>
        </w:rPr>
        <w:t xml:space="preserve">  · 2秒任务 → 高频操作极速完成（v3.0新增）</w:t>
      </w:r>
      <w:r>
        <w:rPr>
          <w:rStyle w:val="165"/>
        </w:rPr>
        <w:br w:type="textWrapping"/>
      </w:r>
      <w:r>
        <w:rPr>
          <w:rStyle w:val="165"/>
        </w:rPr>
        <w:t xml:space="preserve">  · 指令面板 → 搜索直达任意操作（v3.0新增）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【认知负载降低】</w:t>
      </w:r>
      <w:r>
        <w:rPr>
          <w:rStyle w:val="165"/>
        </w:rPr>
        <w:br w:type="textWrapping"/>
      </w:r>
      <w:r>
        <w:rPr>
          <w:rStyle w:val="165"/>
        </w:rPr>
        <w:t xml:space="preserve">  · 翻卡式复盘 → 聚焦单问题</w:t>
      </w:r>
      <w:r>
        <w:rPr>
          <w:rStyle w:val="165"/>
        </w:rPr>
        <w:br w:type="textWrapping"/>
      </w:r>
      <w:r>
        <w:rPr>
          <w:rStyle w:val="165"/>
        </w:rPr>
        <w:t xml:space="preserve">  · 信息密度分层 → 聚焦关键信息（v3.0新增）</w:t>
      </w:r>
      <w:r>
        <w:rPr>
          <w:rStyle w:val="165"/>
        </w:rPr>
        <w:br w:type="textWrapping"/>
      </w:r>
      <w:r>
        <w:rPr>
          <w:rStyle w:val="165"/>
        </w:rPr>
        <w:t xml:space="preserve">  · 拇指区设计 → 操作区域直觉化（v3.0新增）</w:t>
      </w:r>
      <w:r>
        <w:rPr>
          <w:rStyle w:val="165"/>
        </w:rPr>
        <w:br w:type="textWrapping"/>
      </w:r>
    </w:p>
    <w:p w14:paraId="58A053EB">
      <w:pPr>
        <w:pStyle w:val="169"/>
        <w:pBdr>
          <w:top w:val="single" w:color="CCCCCC" w:sz="8" w:space="0"/>
        </w:pBdr>
        <w:spacing w:after="240"/>
      </w:pPr>
    </w:p>
    <w:p w14:paraId="6D42507E">
      <w:pPr>
        <w:pStyle w:val="4"/>
      </w:pPr>
      <w:r>
        <w:t>五、数据模型</w:t>
      </w:r>
    </w:p>
    <w:p w14:paraId="7A8D70C9">
      <w:pPr>
        <w:pStyle w:val="5"/>
      </w:pPr>
      <w:r>
        <w:t>5.1 活动相关</w:t>
      </w:r>
    </w:p>
    <w:p w14:paraId="52B8CFBB">
      <w:pPr>
        <w:pStyle w:val="6"/>
      </w:pPr>
      <w:r>
        <w:t>activity（活动）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25F7C4E">
        <w:trPr>
          <w:jc w:val="center"/>
        </w:trPr>
        <w:tc>
          <w:tcPr>
            <w:tcW w:w="2078" w:type="dxa"/>
            <w:shd w:val="clear" w:color="auto" w:fill="F2F2F2"/>
          </w:tcPr>
          <w:p w14:paraId="02ACF783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3B28D00D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56AF450E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4CCAA955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CC32018">
        <w:trPr>
          <w:jc w:val="center"/>
        </w:trPr>
        <w:tc>
          <w:tcPr>
            <w:tcW w:w="2078" w:type="dxa"/>
          </w:tcPr>
          <w:p w14:paraId="3C63E5F4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0C18A492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E2912B5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FD4C8E2">
            <w:pPr>
              <w:jc w:val="left"/>
            </w:pPr>
            <w:r>
              <w:t>UUID</w:t>
            </w:r>
          </w:p>
        </w:tc>
      </w:tr>
      <w:tr w14:paraId="2968745A">
        <w:trPr>
          <w:jc w:val="center"/>
        </w:trPr>
        <w:tc>
          <w:tcPr>
            <w:tcW w:w="2078" w:type="dxa"/>
          </w:tcPr>
          <w:p w14:paraId="115EACFD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3FFEBD2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C9F4A9E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EE6E8CB">
            <w:pPr>
              <w:jc w:val="left"/>
            </w:pPr>
            <w:r>
              <w:t>活动中文名</w:t>
            </w:r>
          </w:p>
        </w:tc>
      </w:tr>
      <w:tr w14:paraId="2279F102">
        <w:trPr>
          <w:jc w:val="center"/>
        </w:trPr>
        <w:tc>
          <w:tcPr>
            <w:tcW w:w="2078" w:type="dxa"/>
          </w:tcPr>
          <w:p w14:paraId="3E543EFA">
            <w:pPr>
              <w:jc w:val="left"/>
            </w:pPr>
            <w:r>
              <w:t>name_en</w:t>
            </w:r>
          </w:p>
        </w:tc>
        <w:tc>
          <w:tcPr>
            <w:tcW w:w="2078" w:type="dxa"/>
          </w:tcPr>
          <w:p w14:paraId="5DB8ED7C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FCBEE2A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455A847">
            <w:pPr>
              <w:jc w:val="left"/>
            </w:pPr>
            <w:r>
              <w:t>英文名</w:t>
            </w:r>
          </w:p>
        </w:tc>
      </w:tr>
      <w:tr w14:paraId="2AAB0E88">
        <w:trPr>
          <w:jc w:val="center"/>
        </w:trPr>
        <w:tc>
          <w:tcPr>
            <w:tcW w:w="2078" w:type="dxa"/>
          </w:tcPr>
          <w:p w14:paraId="7BA1AF5A">
            <w:pPr>
              <w:jc w:val="left"/>
            </w:pPr>
            <w:r>
              <w:t>description</w:t>
            </w:r>
          </w:p>
        </w:tc>
        <w:tc>
          <w:tcPr>
            <w:tcW w:w="2078" w:type="dxa"/>
          </w:tcPr>
          <w:p w14:paraId="4D2ED6B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AA1A1E8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0F92D92">
            <w:pPr>
              <w:jc w:val="left"/>
            </w:pPr>
            <w:r>
              <w:t>一句话简介</w:t>
            </w:r>
          </w:p>
        </w:tc>
      </w:tr>
      <w:tr w14:paraId="77FDCC3A">
        <w:trPr>
          <w:jc w:val="center"/>
        </w:trPr>
        <w:tc>
          <w:tcPr>
            <w:tcW w:w="2078" w:type="dxa"/>
          </w:tcPr>
          <w:p w14:paraId="614B4617">
            <w:pPr>
              <w:jc w:val="left"/>
            </w:pPr>
            <w:r>
              <w:t>activity_type</w:t>
            </w:r>
          </w:p>
        </w:tc>
        <w:tc>
          <w:tcPr>
            <w:tcW w:w="2078" w:type="dxa"/>
          </w:tcPr>
          <w:p w14:paraId="7FAD53B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6E6066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028C4BC3">
            <w:pPr>
              <w:jc w:val="left"/>
            </w:pPr>
            <w:r>
              <w:t>improv / teambuilding / facilitation / icebreaker / experiential</w:t>
            </w:r>
          </w:p>
        </w:tc>
      </w:tr>
      <w:tr w14:paraId="381C3A36">
        <w:trPr>
          <w:jc w:val="center"/>
        </w:trPr>
        <w:tc>
          <w:tcPr>
            <w:tcW w:w="2078" w:type="dxa"/>
          </w:tcPr>
          <w:p w14:paraId="7384E2A8">
            <w:pPr>
              <w:jc w:val="left"/>
            </w:pPr>
            <w:r>
              <w:t>training_scenarios</w:t>
            </w:r>
          </w:p>
        </w:tc>
        <w:tc>
          <w:tcPr>
            <w:tcW w:w="2078" w:type="dxa"/>
          </w:tcPr>
          <w:p w14:paraId="4C074A6E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5611FE12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87677B8">
            <w:pPr>
              <w:jc w:val="left"/>
            </w:pPr>
            <w:r>
              <w:t>team_fusion / collaboration / leadership / innovation / communication / emotion / change / alignment / trust</w:t>
            </w:r>
          </w:p>
        </w:tc>
      </w:tr>
      <w:tr w14:paraId="7A42851E">
        <w:trPr>
          <w:jc w:val="center"/>
        </w:trPr>
        <w:tc>
          <w:tcPr>
            <w:tcW w:w="2078" w:type="dxa"/>
          </w:tcPr>
          <w:p w14:paraId="21138BBC">
            <w:pPr>
              <w:jc w:val="left"/>
            </w:pPr>
            <w:r>
              <w:t>learning_objectives</w:t>
            </w:r>
          </w:p>
        </w:tc>
        <w:tc>
          <w:tcPr>
            <w:tcW w:w="2078" w:type="dxa"/>
          </w:tcPr>
          <w:p w14:paraId="5D2B5436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0890EDE2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F7BDFF6">
            <w:pPr>
              <w:jc w:val="left"/>
            </w:pPr>
            <w:r>
              <w:t>listening / divergent</w:t>
            </w:r>
            <w:r>
              <w:rPr>
                <w:i/>
              </w:rPr>
              <w:t>thinking / decision</w:t>
            </w:r>
            <w:r>
              <w:t>making / role</w:t>
            </w:r>
            <w:r>
              <w:rPr>
                <w:i/>
              </w:rPr>
              <w:t>awareness / emotion</w:t>
            </w:r>
            <w:r>
              <w:t>awareness / info</w:t>
            </w:r>
            <w:r>
              <w:rPr>
                <w:i/>
              </w:rPr>
              <w:t>transfer / resource</w:t>
            </w:r>
            <w:r>
              <w:t>allocation / conflict_resolution</w:t>
            </w:r>
          </w:p>
        </w:tc>
      </w:tr>
      <w:tr w14:paraId="4DE1B38C">
        <w:trPr>
          <w:jc w:val="center"/>
        </w:trPr>
        <w:tc>
          <w:tcPr>
            <w:tcW w:w="2078" w:type="dxa"/>
          </w:tcPr>
          <w:p w14:paraId="206EC650">
            <w:pPr>
              <w:jc w:val="left"/>
            </w:pPr>
            <w:r>
              <w:t>skills</w:t>
            </w:r>
          </w:p>
        </w:tc>
        <w:tc>
          <w:tcPr>
            <w:tcW w:w="2078" w:type="dxa"/>
          </w:tcPr>
          <w:p w14:paraId="234EFCD0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5253452E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6C61B96">
            <w:pPr>
              <w:jc w:val="left"/>
            </w:pPr>
            <w:r>
              <w:t>技能标签（兼容即兴维度）</w:t>
            </w:r>
          </w:p>
        </w:tc>
      </w:tr>
      <w:tr w14:paraId="392D3A87">
        <w:trPr>
          <w:jc w:val="center"/>
        </w:trPr>
        <w:tc>
          <w:tcPr>
            <w:tcW w:w="2078" w:type="dxa"/>
          </w:tcPr>
          <w:p w14:paraId="0F6E11B2">
            <w:pPr>
              <w:jc w:val="left"/>
            </w:pPr>
            <w:r>
              <w:t>min_players</w:t>
            </w:r>
          </w:p>
        </w:tc>
        <w:tc>
          <w:tcPr>
            <w:tcW w:w="2078" w:type="dxa"/>
          </w:tcPr>
          <w:p w14:paraId="30EBB2E1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3D8C4296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FA267E0">
            <w:pPr>
              <w:jc w:val="left"/>
            </w:pPr>
            <w:r>
              <w:t>最少人数</w:t>
            </w:r>
          </w:p>
        </w:tc>
      </w:tr>
      <w:tr w14:paraId="0B161A7D">
        <w:trPr>
          <w:jc w:val="center"/>
        </w:trPr>
        <w:tc>
          <w:tcPr>
            <w:tcW w:w="2078" w:type="dxa"/>
          </w:tcPr>
          <w:p w14:paraId="26DB66E3">
            <w:pPr>
              <w:jc w:val="left"/>
            </w:pPr>
            <w:r>
              <w:t>max_players</w:t>
            </w:r>
          </w:p>
        </w:tc>
        <w:tc>
          <w:tcPr>
            <w:tcW w:w="2078" w:type="dxa"/>
          </w:tcPr>
          <w:p w14:paraId="5BC28963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40F043B2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BCADBB6">
            <w:pPr>
              <w:jc w:val="left"/>
            </w:pPr>
            <w:r>
              <w:t>最多人数，null表示不限</w:t>
            </w:r>
          </w:p>
        </w:tc>
      </w:tr>
      <w:tr w14:paraId="2D7CE4BD">
        <w:trPr>
          <w:jc w:val="center"/>
        </w:trPr>
        <w:tc>
          <w:tcPr>
            <w:tcW w:w="2078" w:type="dxa"/>
          </w:tcPr>
          <w:p w14:paraId="42DFE74A">
            <w:pPr>
              <w:jc w:val="left"/>
            </w:pPr>
            <w:r>
              <w:t>difficulty</w:t>
            </w:r>
          </w:p>
        </w:tc>
        <w:tc>
          <w:tcPr>
            <w:tcW w:w="2078" w:type="dxa"/>
          </w:tcPr>
          <w:p w14:paraId="20C177B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E42CAD1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EA8A7F4">
            <w:pPr>
              <w:jc w:val="left"/>
            </w:pPr>
            <w:r>
              <w:t>beginner / intermediate / advanced</w:t>
            </w:r>
          </w:p>
        </w:tc>
      </w:tr>
      <w:tr w14:paraId="79B0F1E2">
        <w:trPr>
          <w:jc w:val="center"/>
        </w:trPr>
        <w:tc>
          <w:tcPr>
            <w:tcW w:w="2078" w:type="dxa"/>
          </w:tcPr>
          <w:p w14:paraId="5E5D7663">
            <w:pPr>
              <w:jc w:val="left"/>
            </w:pPr>
            <w:r>
              <w:t>duration</w:t>
            </w:r>
          </w:p>
        </w:tc>
        <w:tc>
          <w:tcPr>
            <w:tcW w:w="2078" w:type="dxa"/>
          </w:tcPr>
          <w:p w14:paraId="16404818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6FE4550A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C3C6619">
            <w:pPr>
              <w:jc w:val="left"/>
            </w:pPr>
            <w:r>
              <w:t>标准时长（分钟）</w:t>
            </w:r>
          </w:p>
        </w:tc>
      </w:tr>
      <w:tr w14:paraId="4C090BE6">
        <w:trPr>
          <w:jc w:val="center"/>
        </w:trPr>
        <w:tc>
          <w:tcPr>
            <w:tcW w:w="2078" w:type="dxa"/>
          </w:tcPr>
          <w:p w14:paraId="0424EB55">
            <w:pPr>
              <w:jc w:val="left"/>
            </w:pPr>
            <w:r>
              <w:t>risk_level</w:t>
            </w:r>
          </w:p>
        </w:tc>
        <w:tc>
          <w:tcPr>
            <w:tcW w:w="2078" w:type="dxa"/>
          </w:tcPr>
          <w:p w14:paraId="36967C3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1D2E762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0A6B825">
            <w:pPr>
              <w:jc w:val="left"/>
            </w:pPr>
            <w:r>
              <w:t>low / medium / high</w:t>
            </w:r>
          </w:p>
        </w:tc>
      </w:tr>
      <w:tr w14:paraId="6930B1AA">
        <w:trPr>
          <w:jc w:val="center"/>
        </w:trPr>
        <w:tc>
          <w:tcPr>
            <w:tcW w:w="2078" w:type="dxa"/>
          </w:tcPr>
          <w:p w14:paraId="33920B5D">
            <w:pPr>
              <w:jc w:val="left"/>
            </w:pPr>
            <w:r>
              <w:t>industry_fit</w:t>
            </w:r>
          </w:p>
        </w:tc>
        <w:tc>
          <w:tcPr>
            <w:tcW w:w="2078" w:type="dxa"/>
          </w:tcPr>
          <w:p w14:paraId="71FBCE2A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37519B48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C288B15">
            <w:pPr>
              <w:jc w:val="left"/>
            </w:pPr>
            <w:r>
              <w:t>universal / internet / finance / manufacturing / healthcare / education / retail</w:t>
            </w:r>
          </w:p>
        </w:tc>
      </w:tr>
      <w:tr w14:paraId="7A0938D5">
        <w:trPr>
          <w:jc w:val="center"/>
        </w:trPr>
        <w:tc>
          <w:tcPr>
            <w:tcW w:w="2078" w:type="dxa"/>
          </w:tcPr>
          <w:p w14:paraId="1C69DEEC">
            <w:pPr>
              <w:jc w:val="left"/>
            </w:pPr>
            <w:r>
              <w:t>participant_profile</w:t>
            </w:r>
          </w:p>
        </w:tc>
        <w:tc>
          <w:tcPr>
            <w:tcW w:w="2078" w:type="dxa"/>
          </w:tcPr>
          <w:p w14:paraId="77F298D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372C450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81CEB7D">
            <w:pPr>
              <w:jc w:val="left"/>
            </w:pPr>
            <w:r>
              <w:t>参与者画像建议</w:t>
            </w:r>
          </w:p>
        </w:tc>
      </w:tr>
      <w:tr w14:paraId="2DB81E17">
        <w:trPr>
          <w:jc w:val="center"/>
        </w:trPr>
        <w:tc>
          <w:tcPr>
            <w:tcW w:w="2078" w:type="dxa"/>
          </w:tcPr>
          <w:p w14:paraId="4245BCEE">
            <w:pPr>
              <w:jc w:val="left"/>
            </w:pPr>
            <w:r>
              <w:t>min</w:t>
            </w:r>
            <w:r>
              <w:rPr>
                <w:i/>
              </w:rPr>
              <w:t>facilitator</w:t>
            </w:r>
            <w:r>
              <w:t>exp</w:t>
            </w:r>
          </w:p>
        </w:tc>
        <w:tc>
          <w:tcPr>
            <w:tcW w:w="2078" w:type="dxa"/>
          </w:tcPr>
          <w:p w14:paraId="1004E71B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6B948D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D97B11D">
            <w:pPr>
              <w:jc w:val="left"/>
            </w:pPr>
            <w:r>
              <w:t>any / intermediate / senior</w:t>
            </w:r>
          </w:p>
        </w:tc>
      </w:tr>
      <w:tr w14:paraId="7B6AA228">
        <w:trPr>
          <w:jc w:val="center"/>
        </w:trPr>
        <w:tc>
          <w:tcPr>
            <w:tcW w:w="2078" w:type="dxa"/>
          </w:tcPr>
          <w:p w14:paraId="6550F95A">
            <w:pPr>
              <w:jc w:val="left"/>
            </w:pPr>
            <w:r>
              <w:t>rules</w:t>
            </w:r>
          </w:p>
        </w:tc>
        <w:tc>
          <w:tcPr>
            <w:tcW w:w="2078" w:type="dxa"/>
          </w:tcPr>
          <w:p w14:paraId="02343288">
            <w:pPr>
              <w:jc w:val="left"/>
            </w:pPr>
            <w:r>
              <w:t>object</w:t>
            </w:r>
          </w:p>
        </w:tc>
        <w:tc>
          <w:tcPr>
            <w:tcW w:w="2078" w:type="dxa"/>
          </w:tcPr>
          <w:p w14:paraId="065093E3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6B0F934">
            <w:pPr>
              <w:jc w:val="left"/>
            </w:pPr>
            <w:r>
              <w:t>规则说明，富文本JSON</w:t>
            </w:r>
          </w:p>
        </w:tc>
      </w:tr>
      <w:tr w14:paraId="77C60328">
        <w:trPr>
          <w:jc w:val="center"/>
        </w:trPr>
        <w:tc>
          <w:tcPr>
            <w:tcW w:w="2078" w:type="dxa"/>
          </w:tcPr>
          <w:p w14:paraId="01BBA8BC">
            <w:pPr>
              <w:jc w:val="left"/>
            </w:pPr>
            <w:r>
              <w:rPr>
                <w:b/>
              </w:rPr>
              <w:t>rules_summary</w:t>
            </w:r>
          </w:p>
        </w:tc>
        <w:tc>
          <w:tcPr>
            <w:tcW w:w="2078" w:type="dxa"/>
          </w:tcPr>
          <w:p w14:paraId="0A4CC45E">
            <w:pPr>
              <w:jc w:val="left"/>
            </w:pPr>
            <w:r>
              <w:rPr>
                <w:b/>
              </w:rPr>
              <w:t>array\&lt;string\&gt;</w:t>
            </w:r>
          </w:p>
        </w:tc>
        <w:tc>
          <w:tcPr>
            <w:tcW w:w="2078" w:type="dxa"/>
          </w:tcPr>
          <w:p w14:paraId="3ADCAAC6">
            <w:pPr>
              <w:jc w:val="left"/>
            </w:pPr>
            <w:r>
              <w:rPr>
                <w:b/>
              </w:rPr>
              <w:t>否</w:t>
            </w:r>
          </w:p>
        </w:tc>
        <w:tc>
          <w:tcPr>
            <w:tcW w:w="2078" w:type="dxa"/>
          </w:tcPr>
          <w:p w14:paraId="464DD67A">
            <w:pPr>
              <w:jc w:val="left"/>
            </w:pPr>
            <w:r>
              <w:rPr>
                <w:b/>
              </w:rPr>
              <w:t>★v3.0新增：规则要点摘要（1-3条），用于现场模式L1展示</w:t>
            </w:r>
          </w:p>
        </w:tc>
      </w:tr>
      <w:tr w14:paraId="04D75C3C">
        <w:trPr>
          <w:jc w:val="center"/>
        </w:trPr>
        <w:tc>
          <w:tcPr>
            <w:tcW w:w="2078" w:type="dxa"/>
          </w:tcPr>
          <w:p w14:paraId="7143554D">
            <w:pPr>
              <w:jc w:val="left"/>
            </w:pPr>
            <w:r>
              <w:t>variations</w:t>
            </w:r>
          </w:p>
        </w:tc>
        <w:tc>
          <w:tcPr>
            <w:tcW w:w="2078" w:type="dxa"/>
          </w:tcPr>
          <w:p w14:paraId="0127F8B1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04C87FB7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E4FB7AB">
            <w:pPr>
              <w:jc w:val="left"/>
            </w:pPr>
            <w:r>
              <w:t>变化玩法</w:t>
            </w:r>
          </w:p>
        </w:tc>
      </w:tr>
      <w:tr w14:paraId="079FAEF2">
        <w:trPr>
          <w:jc w:val="center"/>
        </w:trPr>
        <w:tc>
          <w:tcPr>
            <w:tcW w:w="2078" w:type="dxa"/>
          </w:tcPr>
          <w:p w14:paraId="6CC1D107">
            <w:pPr>
              <w:jc w:val="left"/>
            </w:pPr>
            <w:r>
              <w:t>facilitator_tips</w:t>
            </w:r>
          </w:p>
        </w:tc>
        <w:tc>
          <w:tcPr>
            <w:tcW w:w="2078" w:type="dxa"/>
          </w:tcPr>
          <w:p w14:paraId="5DB9687D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4F4F390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8208A1E">
            <w:pPr>
              <w:jc w:val="left"/>
            </w:pPr>
            <w:r>
              <w:t>带领者提示</w:t>
            </w:r>
          </w:p>
        </w:tc>
      </w:tr>
      <w:tr w14:paraId="1BF4A0BC">
        <w:trPr>
          <w:jc w:val="center"/>
        </w:trPr>
        <w:tc>
          <w:tcPr>
            <w:tcW w:w="2078" w:type="dxa"/>
          </w:tcPr>
          <w:p w14:paraId="59B79C7B">
            <w:pPr>
              <w:jc w:val="left"/>
            </w:pPr>
            <w:r>
              <w:t>key</w:t>
            </w:r>
            <w:r>
              <w:rPr>
                <w:i/>
              </w:rPr>
              <w:t>learning</w:t>
            </w:r>
            <w:r>
              <w:t>points</w:t>
            </w:r>
          </w:p>
        </w:tc>
        <w:tc>
          <w:tcPr>
            <w:tcW w:w="2078" w:type="dxa"/>
          </w:tcPr>
          <w:p w14:paraId="1602B2B0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5AD4D450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756E32F">
            <w:pPr>
              <w:jc w:val="left"/>
            </w:pPr>
            <w:r>
              <w:t>关键学习要点，3-5条</w:t>
            </w:r>
          </w:p>
        </w:tc>
      </w:tr>
      <w:tr w14:paraId="5C4C4FE3">
        <w:trPr>
          <w:jc w:val="center"/>
        </w:trPr>
        <w:tc>
          <w:tcPr>
            <w:tcW w:w="2078" w:type="dxa"/>
          </w:tcPr>
          <w:p w14:paraId="50705C39">
            <w:pPr>
              <w:jc w:val="left"/>
            </w:pPr>
            <w:r>
              <w:t>debrief</w:t>
            </w:r>
          </w:p>
        </w:tc>
        <w:tc>
          <w:tcPr>
            <w:tcW w:w="2078" w:type="dxa"/>
          </w:tcPr>
          <w:p w14:paraId="6E86AB96">
            <w:pPr>
              <w:jc w:val="left"/>
            </w:pPr>
            <w:r>
              <w:t>object</w:t>
            </w:r>
          </w:p>
        </w:tc>
        <w:tc>
          <w:tcPr>
            <w:tcW w:w="2078" w:type="dxa"/>
          </w:tcPr>
          <w:p w14:paraId="62242EEA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FDD23D2">
            <w:pPr>
              <w:jc w:val="left"/>
            </w:pPr>
            <w:r>
              <w:t>复盘引导（见下方结构）</w:t>
            </w:r>
          </w:p>
        </w:tc>
      </w:tr>
      <w:tr w14:paraId="2D76452C">
        <w:trPr>
          <w:jc w:val="center"/>
        </w:trPr>
        <w:tc>
          <w:tcPr>
            <w:tcW w:w="2078" w:type="dxa"/>
          </w:tcPr>
          <w:p w14:paraId="532F9A56">
            <w:pPr>
              <w:jc w:val="left"/>
            </w:pPr>
            <w:r>
              <w:t>materials_needed</w:t>
            </w:r>
          </w:p>
        </w:tc>
        <w:tc>
          <w:tcPr>
            <w:tcW w:w="2078" w:type="dxa"/>
          </w:tcPr>
          <w:p w14:paraId="518F7B37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CF3CC7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7C3E6CC">
            <w:pPr>
              <w:jc w:val="left"/>
            </w:pPr>
            <w:r>
              <w:t>所需道具</w:t>
            </w:r>
          </w:p>
        </w:tc>
      </w:tr>
      <w:tr w14:paraId="6ABF587B">
        <w:trPr>
          <w:jc w:val="center"/>
        </w:trPr>
        <w:tc>
          <w:tcPr>
            <w:tcW w:w="2078" w:type="dxa"/>
          </w:tcPr>
          <w:p w14:paraId="7A5965D4">
            <w:pPr>
              <w:jc w:val="left"/>
            </w:pPr>
            <w:r>
              <w:t>tags</w:t>
            </w:r>
          </w:p>
        </w:tc>
        <w:tc>
          <w:tcPr>
            <w:tcW w:w="2078" w:type="dxa"/>
          </w:tcPr>
          <w:p w14:paraId="6CF53738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50DB2A0B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3C8C95A8">
            <w:pPr>
              <w:jc w:val="left"/>
            </w:pPr>
            <w:r>
              <w:t>自由标签</w:t>
            </w:r>
          </w:p>
        </w:tc>
      </w:tr>
      <w:tr w14:paraId="4F3807B8">
        <w:trPr>
          <w:jc w:val="center"/>
        </w:trPr>
        <w:tc>
          <w:tcPr>
            <w:tcW w:w="2078" w:type="dxa"/>
          </w:tcPr>
          <w:p w14:paraId="6E9D8B51">
            <w:pPr>
              <w:jc w:val="left"/>
            </w:pPr>
            <w:r>
              <w:t>cover_image</w:t>
            </w:r>
          </w:p>
        </w:tc>
        <w:tc>
          <w:tcPr>
            <w:tcW w:w="2078" w:type="dxa"/>
          </w:tcPr>
          <w:p w14:paraId="294EE198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4B5E807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A5ABD2B">
            <w:pPr>
              <w:jc w:val="left"/>
            </w:pPr>
            <w:r>
              <w:t>封面图URL</w:t>
            </w:r>
          </w:p>
        </w:tc>
      </w:tr>
      <w:tr w14:paraId="09D64329">
        <w:trPr>
          <w:jc w:val="center"/>
        </w:trPr>
        <w:tc>
          <w:tcPr>
            <w:tcW w:w="2078" w:type="dxa"/>
          </w:tcPr>
          <w:p w14:paraId="5607EC9A">
            <w:pPr>
              <w:jc w:val="left"/>
            </w:pPr>
            <w:r>
              <w:t>video_url</w:t>
            </w:r>
          </w:p>
        </w:tc>
        <w:tc>
          <w:tcPr>
            <w:tcW w:w="2078" w:type="dxa"/>
          </w:tcPr>
          <w:p w14:paraId="02FEABB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01A244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D3C587B">
            <w:pPr>
              <w:jc w:val="left"/>
            </w:pPr>
            <w:r>
              <w:t>教学视频URL（P2预留）</w:t>
            </w:r>
          </w:p>
        </w:tc>
      </w:tr>
      <w:tr w14:paraId="73437DEC">
        <w:trPr>
          <w:jc w:val="center"/>
        </w:trPr>
        <w:tc>
          <w:tcPr>
            <w:tcW w:w="2078" w:type="dxa"/>
          </w:tcPr>
          <w:p w14:paraId="5EE49E43">
            <w:pPr>
              <w:jc w:val="left"/>
            </w:pPr>
            <w:r>
              <w:t>sort_weight</w:t>
            </w:r>
          </w:p>
        </w:tc>
        <w:tc>
          <w:tcPr>
            <w:tcW w:w="2078" w:type="dxa"/>
          </w:tcPr>
          <w:p w14:paraId="0CB9EF9F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24B9A0F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3F90F904">
            <w:pPr>
              <w:jc w:val="left"/>
            </w:pPr>
            <w:r>
              <w:t>推荐排序权重</w:t>
            </w:r>
          </w:p>
        </w:tc>
      </w:tr>
      <w:tr w14:paraId="3BE6A57B">
        <w:trPr>
          <w:jc w:val="center"/>
        </w:trPr>
        <w:tc>
          <w:tcPr>
            <w:tcW w:w="2078" w:type="dxa"/>
          </w:tcPr>
          <w:p w14:paraId="7538EE43">
            <w:pPr>
              <w:jc w:val="left"/>
            </w:pPr>
            <w:r>
              <w:t>use_count</w:t>
            </w:r>
          </w:p>
        </w:tc>
        <w:tc>
          <w:tcPr>
            <w:tcW w:w="2078" w:type="dxa"/>
          </w:tcPr>
          <w:p w14:paraId="0A49CD6E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10CE2E1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225DC1E">
            <w:pPr>
              <w:jc w:val="left"/>
            </w:pPr>
            <w:r>
              <w:t>累计使用次数</w:t>
            </w:r>
          </w:p>
        </w:tc>
      </w:tr>
      <w:tr w14:paraId="1B55F7BD">
        <w:trPr>
          <w:jc w:val="center"/>
        </w:trPr>
        <w:tc>
          <w:tcPr>
            <w:tcW w:w="2078" w:type="dxa"/>
          </w:tcPr>
          <w:p w14:paraId="76B6DEE6">
            <w:pPr>
              <w:jc w:val="left"/>
            </w:pPr>
            <w:r>
              <w:t>status</w:t>
            </w:r>
          </w:p>
        </w:tc>
        <w:tc>
          <w:tcPr>
            <w:tcW w:w="2078" w:type="dxa"/>
          </w:tcPr>
          <w:p w14:paraId="6B160A0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595D241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AE9CAA9">
            <w:pPr>
              <w:jc w:val="left"/>
            </w:pPr>
            <w:r>
              <w:t>draft / published / archived</w:t>
            </w:r>
          </w:p>
        </w:tc>
      </w:tr>
      <w:tr w14:paraId="10E622ED">
        <w:trPr>
          <w:jc w:val="center"/>
        </w:trPr>
        <w:tc>
          <w:tcPr>
            <w:tcW w:w="2078" w:type="dxa"/>
          </w:tcPr>
          <w:p w14:paraId="1ADC904F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4480297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7247A5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F8A6E86">
            <w:pPr>
              <w:jc w:val="left"/>
            </w:pPr>
            <w:r>
              <w:t>创建者ID</w:t>
            </w:r>
          </w:p>
        </w:tc>
      </w:tr>
      <w:tr w14:paraId="2E79253C">
        <w:trPr>
          <w:jc w:val="center"/>
        </w:trPr>
        <w:tc>
          <w:tcPr>
            <w:tcW w:w="2078" w:type="dxa"/>
          </w:tcPr>
          <w:p w14:paraId="405C66F6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41D9E434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42A354C6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5857B89">
            <w:pPr>
              <w:jc w:val="left"/>
            </w:pPr>
          </w:p>
        </w:tc>
      </w:tr>
      <w:tr w14:paraId="18A47E66">
        <w:trPr>
          <w:jc w:val="center"/>
        </w:trPr>
        <w:tc>
          <w:tcPr>
            <w:tcW w:w="2078" w:type="dxa"/>
          </w:tcPr>
          <w:p w14:paraId="1A4DC2EF">
            <w:pPr>
              <w:jc w:val="left"/>
            </w:pPr>
            <w:r>
              <w:t>updated_at</w:t>
            </w:r>
          </w:p>
        </w:tc>
        <w:tc>
          <w:tcPr>
            <w:tcW w:w="2078" w:type="dxa"/>
          </w:tcPr>
          <w:p w14:paraId="369EE067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38042C66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18D449C">
            <w:pPr>
              <w:jc w:val="left"/>
            </w:pPr>
          </w:p>
        </w:tc>
      </w:tr>
    </w:tbl>
    <w:p w14:paraId="48411939"/>
    <w:p w14:paraId="5DF09498">
      <w:r>
        <w:rPr>
          <w:b/>
        </w:rPr>
        <w:t>debrief 结构：</w:t>
      </w:r>
    </w:p>
    <w:p w14:paraId="0CC2FD3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"method": "ORID",</w:t>
      </w:r>
      <w:r>
        <w:rPr>
          <w:rStyle w:val="165"/>
        </w:rPr>
        <w:br w:type="textWrapping"/>
      </w:r>
      <w:r>
        <w:rPr>
          <w:rStyle w:val="165"/>
        </w:rPr>
        <w:t xml:space="preserve">  "duration": 15,</w:t>
      </w:r>
      <w:r>
        <w:rPr>
          <w:rStyle w:val="165"/>
        </w:rPr>
        <w:br w:type="textWrapping"/>
      </w:r>
      <w:r>
        <w:rPr>
          <w:rStyle w:val="165"/>
        </w:rPr>
        <w:t xml:space="preserve">  "guiding_questions": [</w:t>
      </w:r>
      <w:r>
        <w:rPr>
          <w:rStyle w:val="165"/>
        </w:rPr>
        <w:br w:type="textWrapping"/>
      </w:r>
      <w:r>
        <w:rPr>
          <w:rStyle w:val="165"/>
        </w:rPr>
        <w:t xml:space="preserve">    "刚才的体验中，你注意到了什么？",</w:t>
      </w:r>
      <w:r>
        <w:rPr>
          <w:rStyle w:val="165"/>
        </w:rPr>
        <w:br w:type="textWrapping"/>
      </w:r>
      <w:r>
        <w:rPr>
          <w:rStyle w:val="165"/>
        </w:rPr>
        <w:t xml:space="preserve">    "这让你有什么感受？",</w:t>
      </w:r>
      <w:r>
        <w:rPr>
          <w:rStyle w:val="165"/>
        </w:rPr>
        <w:br w:type="textWrapping"/>
      </w:r>
      <w:r>
        <w:rPr>
          <w:rStyle w:val="165"/>
        </w:rPr>
        <w:t xml:space="preserve">    "这和工作中什么场景相似？",</w:t>
      </w:r>
      <w:r>
        <w:rPr>
          <w:rStyle w:val="165"/>
        </w:rPr>
        <w:br w:type="textWrapping"/>
      </w:r>
      <w:r>
        <w:rPr>
          <w:rStyle w:val="165"/>
        </w:rPr>
        <w:t xml:space="preserve">    "你打算做哪些改变？"</w:t>
      </w:r>
      <w:r>
        <w:rPr>
          <w:rStyle w:val="165"/>
        </w:rPr>
        <w:br w:type="textWrapping"/>
      </w:r>
      <w:r>
        <w:rPr>
          <w:rStyle w:val="165"/>
        </w:rPr>
        <w:t xml:space="preserve">  ],</w:t>
      </w:r>
      <w:r>
        <w:rPr>
          <w:rStyle w:val="165"/>
        </w:rPr>
        <w:br w:type="textWrapping"/>
      </w:r>
      <w:r>
        <w:rPr>
          <w:rStyle w:val="165"/>
        </w:rPr>
        <w:t xml:space="preserve">  "facilitator_notes": "注意留白，不要急于填补沉默",</w:t>
      </w:r>
      <w:r>
        <w:rPr>
          <w:rStyle w:val="165"/>
        </w:rPr>
        <w:br w:type="textWrapping"/>
      </w:r>
      <w:r>
        <w:rPr>
          <w:rStyle w:val="165"/>
        </w:rPr>
        <w:t xml:space="preserve">  "action_commitment_template": "基于今天的体验，我承诺在未来一周内……"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5253BCA1">
      <w:pPr>
        <w:pStyle w:val="6"/>
      </w:pPr>
      <w:r>
        <w:t>activity_category（活动分类）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8BA8292">
        <w:trPr>
          <w:jc w:val="center"/>
        </w:trPr>
        <w:tc>
          <w:tcPr>
            <w:tcW w:w="2078" w:type="dxa"/>
            <w:shd w:val="clear" w:color="auto" w:fill="F2F2F2"/>
          </w:tcPr>
          <w:p w14:paraId="37E6EEA6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298F1B88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2268FE3D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51FDDD8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2C8F23E">
        <w:trPr>
          <w:jc w:val="center"/>
        </w:trPr>
        <w:tc>
          <w:tcPr>
            <w:tcW w:w="2078" w:type="dxa"/>
          </w:tcPr>
          <w:p w14:paraId="12357459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5314821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80C58C4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4ABBBD7">
            <w:pPr>
              <w:jc w:val="left"/>
            </w:pPr>
            <w:r>
              <w:t>UUID</w:t>
            </w:r>
          </w:p>
        </w:tc>
      </w:tr>
      <w:tr w14:paraId="05205C6B">
        <w:trPr>
          <w:jc w:val="center"/>
        </w:trPr>
        <w:tc>
          <w:tcPr>
            <w:tcW w:w="2078" w:type="dxa"/>
          </w:tcPr>
          <w:p w14:paraId="6CC1B971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26C7C1FB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53D4C8E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E51FAE1">
            <w:pPr>
              <w:jc w:val="left"/>
            </w:pPr>
            <w:r>
              <w:t>分类名</w:t>
            </w:r>
          </w:p>
        </w:tc>
      </w:tr>
      <w:tr w14:paraId="484BD658">
        <w:trPr>
          <w:jc w:val="center"/>
        </w:trPr>
        <w:tc>
          <w:tcPr>
            <w:tcW w:w="2078" w:type="dxa"/>
          </w:tcPr>
          <w:p w14:paraId="35E1C9F2">
            <w:pPr>
              <w:jc w:val="left"/>
            </w:pPr>
            <w:r>
              <w:t>type</w:t>
            </w:r>
          </w:p>
        </w:tc>
        <w:tc>
          <w:tcPr>
            <w:tcW w:w="2078" w:type="dxa"/>
          </w:tcPr>
          <w:p w14:paraId="71B74F18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6F6AC6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68985F7">
            <w:pPr>
              <w:jc w:val="left"/>
            </w:pPr>
            <w:r>
              <w:t>scenario / objective / activity_type / skill / tag</w:t>
            </w:r>
          </w:p>
        </w:tc>
      </w:tr>
      <w:tr w14:paraId="3C5B7E26">
        <w:trPr>
          <w:jc w:val="center"/>
        </w:trPr>
        <w:tc>
          <w:tcPr>
            <w:tcW w:w="2078" w:type="dxa"/>
          </w:tcPr>
          <w:p w14:paraId="06741531">
            <w:pPr>
              <w:jc w:val="left"/>
            </w:pPr>
            <w:r>
              <w:t>sort_order</w:t>
            </w:r>
          </w:p>
        </w:tc>
        <w:tc>
          <w:tcPr>
            <w:tcW w:w="2078" w:type="dxa"/>
          </w:tcPr>
          <w:p w14:paraId="12FC6576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74199D3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C7C4C90">
            <w:pPr>
              <w:jc w:val="left"/>
            </w:pPr>
            <w:r>
              <w:t>排序序号</w:t>
            </w:r>
          </w:p>
        </w:tc>
      </w:tr>
    </w:tbl>
    <w:p w14:paraId="5D663E0C"/>
    <w:p w14:paraId="46A53A9A">
      <w:pPr>
        <w:pStyle w:val="6"/>
      </w:pPr>
      <w:r>
        <w:t>word_bank（关键词库）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CFE9BFB">
        <w:trPr>
          <w:jc w:val="center"/>
        </w:trPr>
        <w:tc>
          <w:tcPr>
            <w:tcW w:w="2078" w:type="dxa"/>
            <w:shd w:val="clear" w:color="auto" w:fill="F2F2F2"/>
          </w:tcPr>
          <w:p w14:paraId="2D5FF406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18DD83FD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42CE05A4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024350F8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628D067">
        <w:trPr>
          <w:jc w:val="center"/>
        </w:trPr>
        <w:tc>
          <w:tcPr>
            <w:tcW w:w="2078" w:type="dxa"/>
          </w:tcPr>
          <w:p w14:paraId="4F359C88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57DF35A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6F6A1BF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575CE5B">
            <w:pPr>
              <w:jc w:val="left"/>
            </w:pPr>
            <w:r>
              <w:t>UUID</w:t>
            </w:r>
          </w:p>
        </w:tc>
      </w:tr>
      <w:tr w14:paraId="22B33534">
        <w:trPr>
          <w:jc w:val="center"/>
        </w:trPr>
        <w:tc>
          <w:tcPr>
            <w:tcW w:w="2078" w:type="dxa"/>
          </w:tcPr>
          <w:p w14:paraId="1367C1C6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39D29A3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DEFA328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A1F6A94">
            <w:pPr>
              <w:jc w:val="left"/>
            </w:pPr>
            <w:r>
              <w:t>词库名称</w:t>
            </w:r>
          </w:p>
        </w:tc>
      </w:tr>
      <w:tr w14:paraId="57D26718">
        <w:trPr>
          <w:jc w:val="center"/>
        </w:trPr>
        <w:tc>
          <w:tcPr>
            <w:tcW w:w="2078" w:type="dxa"/>
          </w:tcPr>
          <w:p w14:paraId="3F6E306D">
            <w:pPr>
              <w:jc w:val="left"/>
            </w:pPr>
            <w:r>
              <w:t>type</w:t>
            </w:r>
          </w:p>
        </w:tc>
        <w:tc>
          <w:tcPr>
            <w:tcW w:w="2078" w:type="dxa"/>
          </w:tcPr>
          <w:p w14:paraId="5FCC727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E443CE4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3CFBC55">
            <w:pPr>
              <w:jc w:val="left"/>
            </w:pPr>
            <w:r>
              <w:t>system / industry / custom</w:t>
            </w:r>
          </w:p>
        </w:tc>
      </w:tr>
      <w:tr w14:paraId="794D35A2">
        <w:trPr>
          <w:jc w:val="center"/>
        </w:trPr>
        <w:tc>
          <w:tcPr>
            <w:tcW w:w="2078" w:type="dxa"/>
          </w:tcPr>
          <w:p w14:paraId="092544DD">
            <w:pPr>
              <w:jc w:val="left"/>
            </w:pPr>
            <w:r>
              <w:t>industry</w:t>
            </w:r>
          </w:p>
        </w:tc>
        <w:tc>
          <w:tcPr>
            <w:tcW w:w="2078" w:type="dxa"/>
          </w:tcPr>
          <w:p w14:paraId="7DE4818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5DFA3F0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5AC6515D">
            <w:pPr>
              <w:jc w:val="left"/>
            </w:pPr>
            <w:r>
              <w:t>行业标签（type=industry时）</w:t>
            </w:r>
          </w:p>
        </w:tc>
      </w:tr>
      <w:tr w14:paraId="4C7120F8">
        <w:trPr>
          <w:jc w:val="center"/>
        </w:trPr>
        <w:tc>
          <w:tcPr>
            <w:tcW w:w="2078" w:type="dxa"/>
          </w:tcPr>
          <w:p w14:paraId="42996E40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485D89F9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CA320E0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71CBDD0">
            <w:pPr>
              <w:jc w:val="left"/>
            </w:pPr>
            <w:r>
              <w:t>创建者ID</w:t>
            </w:r>
          </w:p>
        </w:tc>
      </w:tr>
      <w:tr w14:paraId="575C25A2">
        <w:trPr>
          <w:jc w:val="center"/>
        </w:trPr>
        <w:tc>
          <w:tcPr>
            <w:tcW w:w="2078" w:type="dxa"/>
          </w:tcPr>
          <w:p w14:paraId="606B2314">
            <w:pPr>
              <w:jc w:val="left"/>
            </w:pPr>
            <w:r>
              <w:t>words</w:t>
            </w:r>
          </w:p>
        </w:tc>
        <w:tc>
          <w:tcPr>
            <w:tcW w:w="2078" w:type="dxa"/>
          </w:tcPr>
          <w:p w14:paraId="53257AC5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6BF2622A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5774F26">
            <w:pPr>
              <w:jc w:val="left"/>
            </w:pPr>
            <w:r>
              <w:t>词汇列表</w:t>
            </w:r>
          </w:p>
        </w:tc>
      </w:tr>
      <w:tr w14:paraId="0A4E0788">
        <w:trPr>
          <w:jc w:val="center"/>
        </w:trPr>
        <w:tc>
          <w:tcPr>
            <w:tcW w:w="2078" w:type="dxa"/>
          </w:tcPr>
          <w:p w14:paraId="723A3BBF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675E141F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52BA3283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9804EC5">
            <w:pPr>
              <w:jc w:val="left"/>
            </w:pPr>
          </w:p>
        </w:tc>
      </w:tr>
    </w:tbl>
    <w:p w14:paraId="1E870F2E"/>
    <w:p w14:paraId="6CFAA5E7">
      <w:r>
        <w:rPr>
          <w:b/>
        </w:rPr>
        <w:t>内置词库：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D5BAA17">
        <w:trPr>
          <w:jc w:val="center"/>
        </w:trPr>
        <w:tc>
          <w:tcPr>
            <w:tcW w:w="2771" w:type="dxa"/>
            <w:shd w:val="clear" w:color="auto" w:fill="F2F2F2"/>
          </w:tcPr>
          <w:p w14:paraId="775C082F">
            <w:pPr>
              <w:jc w:val="left"/>
            </w:pPr>
            <w:r>
              <w:rPr>
                <w:b/>
              </w:rPr>
              <w:t>词库</w:t>
            </w:r>
          </w:p>
        </w:tc>
        <w:tc>
          <w:tcPr>
            <w:tcW w:w="2771" w:type="dxa"/>
            <w:shd w:val="clear" w:color="auto" w:fill="F2F2F2"/>
          </w:tcPr>
          <w:p w14:paraId="382A17D8">
            <w:pPr>
              <w:jc w:val="left"/>
            </w:pPr>
            <w:r>
              <w:rPr>
                <w:b/>
              </w:rPr>
              <w:t>示例</w:t>
            </w:r>
          </w:p>
        </w:tc>
        <w:tc>
          <w:tcPr>
            <w:tcW w:w="2771" w:type="dxa"/>
            <w:shd w:val="clear" w:color="auto" w:fill="F2F2F2"/>
          </w:tcPr>
          <w:p w14:paraId="660E3CDA">
            <w:pPr>
              <w:jc w:val="left"/>
            </w:pPr>
            <w:r>
              <w:rPr>
                <w:b/>
              </w:rPr>
              <w:t>数量</w:t>
            </w:r>
          </w:p>
        </w:tc>
      </w:tr>
      <w:tr w14:paraId="1F39108A">
        <w:trPr>
          <w:jc w:val="center"/>
        </w:trPr>
        <w:tc>
          <w:tcPr>
            <w:tcW w:w="2771" w:type="dxa"/>
          </w:tcPr>
          <w:p w14:paraId="3FF71BB7">
            <w:pPr>
              <w:jc w:val="left"/>
            </w:pPr>
            <w:r>
              <w:t>基础词库</w:t>
            </w:r>
          </w:p>
        </w:tc>
        <w:tc>
          <w:tcPr>
            <w:tcW w:w="2771" w:type="dxa"/>
          </w:tcPr>
          <w:p w14:paraId="755D4A54">
            <w:pPr>
              <w:jc w:val="left"/>
            </w:pPr>
            <w:r>
              <w:t>雨、厨房、秘密</w:t>
            </w:r>
          </w:p>
        </w:tc>
        <w:tc>
          <w:tcPr>
            <w:tcW w:w="2771" w:type="dxa"/>
          </w:tcPr>
          <w:p w14:paraId="3960FF4C">
            <w:pPr>
              <w:jc w:val="left"/>
            </w:pPr>
            <w:r>
              <w:t>200+</w:t>
            </w:r>
          </w:p>
        </w:tc>
      </w:tr>
      <w:tr w14:paraId="78E50F27">
        <w:trPr>
          <w:jc w:val="center"/>
        </w:trPr>
        <w:tc>
          <w:tcPr>
            <w:tcW w:w="2771" w:type="dxa"/>
          </w:tcPr>
          <w:p w14:paraId="24F02047">
            <w:pPr>
              <w:jc w:val="left"/>
            </w:pPr>
            <w:r>
              <w:t>情感词</w:t>
            </w:r>
          </w:p>
        </w:tc>
        <w:tc>
          <w:tcPr>
            <w:tcW w:w="2771" w:type="dxa"/>
          </w:tcPr>
          <w:p w14:paraId="34A55CF9">
            <w:pPr>
              <w:jc w:val="left"/>
            </w:pPr>
            <w:r>
              <w:t>嫉妒、狂喜、怀旧</w:t>
            </w:r>
          </w:p>
        </w:tc>
        <w:tc>
          <w:tcPr>
            <w:tcW w:w="2771" w:type="dxa"/>
          </w:tcPr>
          <w:p w14:paraId="43486286">
            <w:pPr>
              <w:jc w:val="left"/>
            </w:pPr>
            <w:r>
              <w:t>80+</w:t>
            </w:r>
          </w:p>
        </w:tc>
      </w:tr>
      <w:tr w14:paraId="1F992874">
        <w:trPr>
          <w:jc w:val="center"/>
        </w:trPr>
        <w:tc>
          <w:tcPr>
            <w:tcW w:w="2771" w:type="dxa"/>
          </w:tcPr>
          <w:p w14:paraId="75FA45A4">
            <w:pPr>
              <w:jc w:val="left"/>
            </w:pPr>
            <w:r>
              <w:t>职业词</w:t>
            </w:r>
          </w:p>
        </w:tc>
        <w:tc>
          <w:tcPr>
            <w:tcW w:w="2771" w:type="dxa"/>
          </w:tcPr>
          <w:p w14:paraId="6D8192D6">
            <w:pPr>
              <w:jc w:val="left"/>
            </w:pPr>
            <w:r>
              <w:t>外卖员、考古学家</w:t>
            </w:r>
          </w:p>
        </w:tc>
        <w:tc>
          <w:tcPr>
            <w:tcW w:w="2771" w:type="dxa"/>
          </w:tcPr>
          <w:p w14:paraId="1A0D1B52">
            <w:pPr>
              <w:jc w:val="left"/>
            </w:pPr>
            <w:r>
              <w:t>60+</w:t>
            </w:r>
          </w:p>
        </w:tc>
      </w:tr>
      <w:tr w14:paraId="3FE7DF12">
        <w:trPr>
          <w:jc w:val="center"/>
        </w:trPr>
        <w:tc>
          <w:tcPr>
            <w:tcW w:w="2771" w:type="dxa"/>
          </w:tcPr>
          <w:p w14:paraId="5E6EF0F6">
            <w:pPr>
              <w:jc w:val="left"/>
            </w:pPr>
            <w:r>
              <w:t>场景词</w:t>
            </w:r>
          </w:p>
        </w:tc>
        <w:tc>
          <w:tcPr>
            <w:tcW w:w="2771" w:type="dxa"/>
          </w:tcPr>
          <w:p w14:paraId="3864A21A">
            <w:pPr>
              <w:jc w:val="left"/>
            </w:pPr>
            <w:r>
              <w:t>深夜便利店、婚礼现场</w:t>
            </w:r>
          </w:p>
        </w:tc>
        <w:tc>
          <w:tcPr>
            <w:tcW w:w="2771" w:type="dxa"/>
          </w:tcPr>
          <w:p w14:paraId="7A54CB0E">
            <w:pPr>
              <w:jc w:val="left"/>
            </w:pPr>
            <w:r>
              <w:t>60+</w:t>
            </w:r>
          </w:p>
        </w:tc>
      </w:tr>
      <w:tr w14:paraId="2AD4EB50">
        <w:trPr>
          <w:jc w:val="center"/>
        </w:trPr>
        <w:tc>
          <w:tcPr>
            <w:tcW w:w="2771" w:type="dxa"/>
          </w:tcPr>
          <w:p w14:paraId="4AEF44C5">
            <w:pPr>
              <w:jc w:val="left"/>
            </w:pPr>
            <w:r>
              <w:t>互联网行业</w:t>
            </w:r>
          </w:p>
        </w:tc>
        <w:tc>
          <w:tcPr>
            <w:tcW w:w="2771" w:type="dxa"/>
          </w:tcPr>
          <w:p w14:paraId="0C17A60B">
            <w:pPr>
              <w:jc w:val="left"/>
            </w:pPr>
            <w:r>
              <w:t>迭代、敏捷、用户画像</w:t>
            </w:r>
          </w:p>
        </w:tc>
        <w:tc>
          <w:tcPr>
            <w:tcW w:w="2771" w:type="dxa"/>
          </w:tcPr>
          <w:p w14:paraId="2E2974DB">
            <w:pPr>
              <w:jc w:val="left"/>
            </w:pPr>
            <w:r>
              <w:t>80+</w:t>
            </w:r>
          </w:p>
        </w:tc>
      </w:tr>
      <w:tr w14:paraId="2C10A07E">
        <w:trPr>
          <w:jc w:val="center"/>
        </w:trPr>
        <w:tc>
          <w:tcPr>
            <w:tcW w:w="2771" w:type="dxa"/>
          </w:tcPr>
          <w:p w14:paraId="21EEF109">
            <w:pPr>
              <w:jc w:val="left"/>
            </w:pPr>
            <w:r>
              <w:t>金融行业</w:t>
            </w:r>
          </w:p>
        </w:tc>
        <w:tc>
          <w:tcPr>
            <w:tcW w:w="2771" w:type="dxa"/>
          </w:tcPr>
          <w:p w14:paraId="7F8A67AD">
            <w:pPr>
              <w:jc w:val="left"/>
            </w:pPr>
            <w:r>
              <w:t>风控、合规、尽职调查</w:t>
            </w:r>
          </w:p>
        </w:tc>
        <w:tc>
          <w:tcPr>
            <w:tcW w:w="2771" w:type="dxa"/>
          </w:tcPr>
          <w:p w14:paraId="189E4F1A">
            <w:pPr>
              <w:jc w:val="left"/>
            </w:pPr>
            <w:r>
              <w:t>80+</w:t>
            </w:r>
          </w:p>
        </w:tc>
      </w:tr>
      <w:tr w14:paraId="6D86342D">
        <w:trPr>
          <w:jc w:val="center"/>
        </w:trPr>
        <w:tc>
          <w:tcPr>
            <w:tcW w:w="2771" w:type="dxa"/>
          </w:tcPr>
          <w:p w14:paraId="3FEE5C4B">
            <w:pPr>
              <w:jc w:val="left"/>
            </w:pPr>
            <w:r>
              <w:t>制造行业</w:t>
            </w:r>
          </w:p>
        </w:tc>
        <w:tc>
          <w:tcPr>
            <w:tcW w:w="2771" w:type="dxa"/>
          </w:tcPr>
          <w:p w14:paraId="1A4DCBDD">
            <w:pPr>
              <w:jc w:val="left"/>
            </w:pPr>
            <w:r>
              <w:t>产线、品控、供应链</w:t>
            </w:r>
          </w:p>
        </w:tc>
        <w:tc>
          <w:tcPr>
            <w:tcW w:w="2771" w:type="dxa"/>
          </w:tcPr>
          <w:p w14:paraId="7E7A24D1">
            <w:pPr>
              <w:jc w:val="left"/>
            </w:pPr>
            <w:r>
              <w:t>60+</w:t>
            </w:r>
          </w:p>
        </w:tc>
      </w:tr>
    </w:tbl>
    <w:p w14:paraId="1B32E375"/>
    <w:p w14:paraId="462E0791">
      <w:pPr>
        <w:pStyle w:val="5"/>
      </w:pPr>
      <w:r>
        <w:t>5.2 方案相关</w:t>
      </w:r>
    </w:p>
    <w:p w14:paraId="768C338A">
      <w:pPr>
        <w:pStyle w:val="6"/>
      </w:pPr>
      <w:r>
        <w:t>proposal（方案）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9D90716">
        <w:trPr>
          <w:jc w:val="center"/>
        </w:trPr>
        <w:tc>
          <w:tcPr>
            <w:tcW w:w="2078" w:type="dxa"/>
            <w:shd w:val="clear" w:color="auto" w:fill="F2F2F2"/>
          </w:tcPr>
          <w:p w14:paraId="522BC2FC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256D6975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59987630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76C57ACB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1F21A1F">
        <w:trPr>
          <w:jc w:val="center"/>
        </w:trPr>
        <w:tc>
          <w:tcPr>
            <w:tcW w:w="2078" w:type="dxa"/>
          </w:tcPr>
          <w:p w14:paraId="76382B87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15DAE7A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A8D9FAD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A668A1D">
            <w:pPr>
              <w:jc w:val="left"/>
            </w:pPr>
            <w:r>
              <w:t>UUID</w:t>
            </w:r>
          </w:p>
        </w:tc>
      </w:tr>
      <w:tr w14:paraId="59A66BF3">
        <w:trPr>
          <w:jc w:val="center"/>
        </w:trPr>
        <w:tc>
          <w:tcPr>
            <w:tcW w:w="2078" w:type="dxa"/>
          </w:tcPr>
          <w:p w14:paraId="073EB89D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11195F4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0499430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2C11433">
            <w:pPr>
              <w:jc w:val="left"/>
            </w:pPr>
            <w:r>
              <w:t>方案名称</w:t>
            </w:r>
          </w:p>
        </w:tc>
      </w:tr>
      <w:tr w14:paraId="2BEC724B">
        <w:trPr>
          <w:jc w:val="center"/>
        </w:trPr>
        <w:tc>
          <w:tcPr>
            <w:tcW w:w="2078" w:type="dxa"/>
          </w:tcPr>
          <w:p w14:paraId="509E084D">
            <w:pPr>
              <w:jc w:val="left"/>
            </w:pPr>
            <w:r>
              <w:t>client_id</w:t>
            </w:r>
          </w:p>
        </w:tc>
        <w:tc>
          <w:tcPr>
            <w:tcW w:w="2078" w:type="dxa"/>
          </w:tcPr>
          <w:p w14:paraId="7CEB2E9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D32F6E1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F4BF3D7">
            <w:pPr>
              <w:jc w:val="left"/>
            </w:pPr>
            <w:r>
              <w:t>关联客户ID</w:t>
            </w:r>
          </w:p>
        </w:tc>
      </w:tr>
      <w:tr w14:paraId="2A9393B1">
        <w:trPr>
          <w:jc w:val="center"/>
        </w:trPr>
        <w:tc>
          <w:tcPr>
            <w:tcW w:w="2078" w:type="dxa"/>
          </w:tcPr>
          <w:p w14:paraId="1969BD99">
            <w:pPr>
              <w:jc w:val="left"/>
            </w:pPr>
            <w:r>
              <w:t>training_objectives</w:t>
            </w:r>
          </w:p>
        </w:tc>
        <w:tc>
          <w:tcPr>
            <w:tcW w:w="2078" w:type="dxa"/>
          </w:tcPr>
          <w:p w14:paraId="123F8975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29ECD49A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12222C9">
            <w:pPr>
              <w:jc w:val="left"/>
            </w:pPr>
            <w:r>
              <w:t>培训目标列表</w:t>
            </w:r>
          </w:p>
        </w:tc>
      </w:tr>
      <w:tr w14:paraId="27CE11BD">
        <w:trPr>
          <w:jc w:val="center"/>
        </w:trPr>
        <w:tc>
          <w:tcPr>
            <w:tcW w:w="2078" w:type="dxa"/>
          </w:tcPr>
          <w:p w14:paraId="45E723A7">
            <w:pPr>
              <w:jc w:val="left"/>
            </w:pPr>
            <w:r>
              <w:t>training_scenarios</w:t>
            </w:r>
          </w:p>
        </w:tc>
        <w:tc>
          <w:tcPr>
            <w:tcW w:w="2078" w:type="dxa"/>
          </w:tcPr>
          <w:p w14:paraId="2A873569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4159B036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06116B44">
            <w:pPr>
              <w:jc w:val="left"/>
            </w:pPr>
            <w:r>
              <w:t>培训场景标签</w:t>
            </w:r>
          </w:p>
        </w:tc>
      </w:tr>
      <w:tr w14:paraId="3AB17C74">
        <w:trPr>
          <w:jc w:val="center"/>
        </w:trPr>
        <w:tc>
          <w:tcPr>
            <w:tcW w:w="2078" w:type="dxa"/>
          </w:tcPr>
          <w:p w14:paraId="477E7A38">
            <w:pPr>
              <w:jc w:val="left"/>
            </w:pPr>
            <w:r>
              <w:t>target_audience</w:t>
            </w:r>
          </w:p>
        </w:tc>
        <w:tc>
          <w:tcPr>
            <w:tcW w:w="2078" w:type="dxa"/>
          </w:tcPr>
          <w:p w14:paraId="1760405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7F9800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57EE30E6">
            <w:pPr>
              <w:jc w:val="left"/>
            </w:pPr>
            <w:r>
              <w:t>目标人群描述</w:t>
            </w:r>
          </w:p>
        </w:tc>
      </w:tr>
      <w:tr w14:paraId="3F93821F">
        <w:trPr>
          <w:jc w:val="center"/>
        </w:trPr>
        <w:tc>
          <w:tcPr>
            <w:tcW w:w="2078" w:type="dxa"/>
          </w:tcPr>
          <w:p w14:paraId="6349D312">
            <w:pPr>
              <w:jc w:val="left"/>
            </w:pPr>
            <w:r>
              <w:t>target_headcount</w:t>
            </w:r>
          </w:p>
        </w:tc>
        <w:tc>
          <w:tcPr>
            <w:tcW w:w="2078" w:type="dxa"/>
          </w:tcPr>
          <w:p w14:paraId="17A5626C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35539EB0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EB20C8E">
            <w:pPr>
              <w:jc w:val="left"/>
            </w:pPr>
            <w:r>
              <w:t>预计人数</w:t>
            </w:r>
          </w:p>
        </w:tc>
      </w:tr>
      <w:tr w14:paraId="522D000E">
        <w:trPr>
          <w:jc w:val="center"/>
        </w:trPr>
        <w:tc>
          <w:tcPr>
            <w:tcW w:w="2078" w:type="dxa"/>
          </w:tcPr>
          <w:p w14:paraId="6E1A9BBB">
            <w:pPr>
              <w:jc w:val="left"/>
            </w:pPr>
            <w:r>
              <w:t>duration</w:t>
            </w:r>
          </w:p>
        </w:tc>
        <w:tc>
          <w:tcPr>
            <w:tcW w:w="2078" w:type="dxa"/>
          </w:tcPr>
          <w:p w14:paraId="0022D196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1C8B2674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CA254D5">
            <w:pPr>
              <w:jc w:val="left"/>
            </w:pPr>
            <w:r>
              <w:t>总时长（分钟），自动计算</w:t>
            </w:r>
          </w:p>
        </w:tc>
      </w:tr>
      <w:tr w14:paraId="36EACE0F">
        <w:trPr>
          <w:jc w:val="center"/>
        </w:trPr>
        <w:tc>
          <w:tcPr>
            <w:tcW w:w="2078" w:type="dxa"/>
          </w:tcPr>
          <w:p w14:paraId="51B5BD34">
            <w:pPr>
              <w:jc w:val="left"/>
            </w:pPr>
            <w:r>
              <w:t>sections</w:t>
            </w:r>
          </w:p>
        </w:tc>
        <w:tc>
          <w:tcPr>
            <w:tcW w:w="2078" w:type="dxa"/>
          </w:tcPr>
          <w:p w14:paraId="029ADAB3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0267EB05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96E6EAC">
            <w:pPr>
              <w:jc w:val="left"/>
            </w:pPr>
            <w:r>
              <w:t>环节列表，见下方</w:t>
            </w:r>
          </w:p>
        </w:tc>
      </w:tr>
      <w:tr w14:paraId="214DEEF2">
        <w:trPr>
          <w:jc w:val="center"/>
        </w:trPr>
        <w:tc>
          <w:tcPr>
            <w:tcW w:w="2078" w:type="dxa"/>
          </w:tcPr>
          <w:p w14:paraId="77DC5876">
            <w:pPr>
              <w:jc w:val="left"/>
            </w:pPr>
            <w:r>
              <w:t>expected_outcomes</w:t>
            </w:r>
          </w:p>
        </w:tc>
        <w:tc>
          <w:tcPr>
            <w:tcW w:w="2078" w:type="dxa"/>
          </w:tcPr>
          <w:p w14:paraId="1067AA88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6F1ED05A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CD37B67">
            <w:pPr>
              <w:jc w:val="left"/>
            </w:pPr>
            <w:r>
              <w:t>预期收益列表</w:t>
            </w:r>
          </w:p>
        </w:tc>
      </w:tr>
      <w:tr w14:paraId="569B8089">
        <w:trPr>
          <w:jc w:val="center"/>
        </w:trPr>
        <w:tc>
          <w:tcPr>
            <w:tcW w:w="2078" w:type="dxa"/>
          </w:tcPr>
          <w:p w14:paraId="69E01D48">
            <w:pPr>
              <w:jc w:val="left"/>
            </w:pPr>
            <w:r>
              <w:t>notes</w:t>
            </w:r>
          </w:p>
        </w:tc>
        <w:tc>
          <w:tcPr>
            <w:tcW w:w="2078" w:type="dxa"/>
          </w:tcPr>
          <w:p w14:paraId="5F139A07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38EB2C4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E8A2267">
            <w:pPr>
              <w:jc w:val="left"/>
            </w:pPr>
            <w:r>
              <w:t>整体备注</w:t>
            </w:r>
          </w:p>
        </w:tc>
      </w:tr>
      <w:tr w14:paraId="3B0A9A5D">
        <w:trPr>
          <w:jc w:val="center"/>
        </w:trPr>
        <w:tc>
          <w:tcPr>
            <w:tcW w:w="2078" w:type="dxa"/>
          </w:tcPr>
          <w:p w14:paraId="74EB40A8">
            <w:pPr>
              <w:jc w:val="left"/>
            </w:pPr>
            <w:r>
              <w:t>status</w:t>
            </w:r>
          </w:p>
        </w:tc>
        <w:tc>
          <w:tcPr>
            <w:tcW w:w="2078" w:type="dxa"/>
          </w:tcPr>
          <w:p w14:paraId="5DCA576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4EC4E0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6663203">
            <w:pPr>
              <w:jc w:val="left"/>
            </w:pPr>
            <w:r>
              <w:t>draft / sent / accepted / rejected / delivered</w:t>
            </w:r>
          </w:p>
        </w:tc>
      </w:tr>
      <w:tr w14:paraId="41F6A547">
        <w:trPr>
          <w:jc w:val="center"/>
        </w:trPr>
        <w:tc>
          <w:tcPr>
            <w:tcW w:w="2078" w:type="dxa"/>
          </w:tcPr>
          <w:p w14:paraId="28AD2EE4">
            <w:pPr>
              <w:jc w:val="left"/>
            </w:pPr>
            <w:r>
              <w:t>pdf_url</w:t>
            </w:r>
          </w:p>
        </w:tc>
        <w:tc>
          <w:tcPr>
            <w:tcW w:w="2078" w:type="dxa"/>
          </w:tcPr>
          <w:p w14:paraId="588BC15A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6C789D2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2F4DE5C">
            <w:pPr>
              <w:jc w:val="left"/>
            </w:pPr>
            <w:r>
              <w:t>生成的PDF地址</w:t>
            </w:r>
          </w:p>
        </w:tc>
      </w:tr>
      <w:tr w14:paraId="1FA81866">
        <w:trPr>
          <w:jc w:val="center"/>
        </w:trPr>
        <w:tc>
          <w:tcPr>
            <w:tcW w:w="2078" w:type="dxa"/>
          </w:tcPr>
          <w:p w14:paraId="6FFECBA1">
            <w:pPr>
              <w:jc w:val="left"/>
            </w:pPr>
            <w:r>
              <w:t>source</w:t>
            </w:r>
            <w:r>
              <w:rPr>
                <w:i/>
              </w:rPr>
              <w:t>template</w:t>
            </w:r>
            <w:r>
              <w:t>id</w:t>
            </w:r>
          </w:p>
        </w:tc>
        <w:tc>
          <w:tcPr>
            <w:tcW w:w="2078" w:type="dxa"/>
          </w:tcPr>
          <w:p w14:paraId="65EE986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CC9353A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8E3CE1B">
            <w:pPr>
              <w:jc w:val="left"/>
            </w:pPr>
            <w:r>
              <w:t>来源模板ID</w:t>
            </w:r>
          </w:p>
        </w:tc>
      </w:tr>
      <w:tr w14:paraId="1545049C">
        <w:trPr>
          <w:jc w:val="center"/>
        </w:trPr>
        <w:tc>
          <w:tcPr>
            <w:tcW w:w="2078" w:type="dxa"/>
          </w:tcPr>
          <w:p w14:paraId="3145DBD8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3E69409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2E3891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4F284CF">
            <w:pPr>
              <w:jc w:val="left"/>
            </w:pPr>
          </w:p>
        </w:tc>
      </w:tr>
      <w:tr w14:paraId="58E1D2D6">
        <w:trPr>
          <w:jc w:val="center"/>
        </w:trPr>
        <w:tc>
          <w:tcPr>
            <w:tcW w:w="2078" w:type="dxa"/>
          </w:tcPr>
          <w:p w14:paraId="03BF4CD3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4D41FA75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03027CBA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347AC1D">
            <w:pPr>
              <w:jc w:val="left"/>
            </w:pPr>
          </w:p>
        </w:tc>
      </w:tr>
      <w:tr w14:paraId="7E956B94">
        <w:trPr>
          <w:jc w:val="center"/>
        </w:trPr>
        <w:tc>
          <w:tcPr>
            <w:tcW w:w="2078" w:type="dxa"/>
          </w:tcPr>
          <w:p w14:paraId="0B531043">
            <w:pPr>
              <w:jc w:val="left"/>
            </w:pPr>
            <w:r>
              <w:t>updated_at</w:t>
            </w:r>
          </w:p>
        </w:tc>
        <w:tc>
          <w:tcPr>
            <w:tcW w:w="2078" w:type="dxa"/>
          </w:tcPr>
          <w:p w14:paraId="35E391E0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0891270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DA0CD2E">
            <w:pPr>
              <w:jc w:val="left"/>
            </w:pPr>
          </w:p>
        </w:tc>
      </w:tr>
    </w:tbl>
    <w:p w14:paraId="0361636F"/>
    <w:p w14:paraId="41C27F90">
      <w:r>
        <w:rPr>
          <w:b/>
        </w:rPr>
        <w:t>section 结构：</w:t>
      </w:r>
    </w:p>
    <w:p w14:paraId="7DFAFBA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"type": "opening",</w:t>
      </w:r>
      <w:r>
        <w:rPr>
          <w:rStyle w:val="165"/>
        </w:rPr>
        <w:br w:type="textWrapping"/>
      </w:r>
      <w:r>
        <w:rPr>
          <w:rStyle w:val="165"/>
        </w:rPr>
        <w:t xml:space="preserve">  "sort_order": 1,</w:t>
      </w:r>
      <w:r>
        <w:rPr>
          <w:rStyle w:val="165"/>
        </w:rPr>
        <w:br w:type="textWrapping"/>
      </w:r>
      <w:r>
        <w:rPr>
          <w:rStyle w:val="165"/>
        </w:rPr>
        <w:t xml:space="preserve">  "activities": [</w:t>
      </w:r>
      <w:r>
        <w:rPr>
          <w:rStyle w:val="165"/>
        </w:rPr>
        <w:br w:type="textWrapping"/>
      </w:r>
      <w:r>
        <w:rPr>
          <w:rStyle w:val="165"/>
        </w:rPr>
        <w:t xml:space="preserve">    {</w:t>
      </w:r>
      <w:r>
        <w:rPr>
          <w:rStyle w:val="165"/>
        </w:rPr>
        <w:br w:type="textWrapping"/>
      </w:r>
      <w:r>
        <w:rPr>
          <w:rStyle w:val="165"/>
        </w:rPr>
        <w:t xml:space="preserve">      "activity_id": "uuid",</w:t>
      </w:r>
      <w:r>
        <w:rPr>
          <w:rStyle w:val="165"/>
        </w:rPr>
        <w:br w:type="textWrapping"/>
      </w:r>
      <w:r>
        <w:rPr>
          <w:rStyle w:val="165"/>
        </w:rPr>
        <w:t xml:space="preserve">      "activity_name": "期待卡",</w:t>
      </w:r>
      <w:r>
        <w:rPr>
          <w:rStyle w:val="165"/>
        </w:rPr>
        <w:br w:type="textWrapping"/>
      </w:r>
      <w:r>
        <w:rPr>
          <w:rStyle w:val="165"/>
        </w:rPr>
        <w:t xml:space="preserve">      "duration": 15,</w:t>
      </w:r>
      <w:r>
        <w:rPr>
          <w:rStyle w:val="165"/>
        </w:rPr>
        <w:br w:type="textWrapping"/>
      </w:r>
      <w:r>
        <w:rPr>
          <w:rStyle w:val="165"/>
        </w:rPr>
        <w:t xml:space="preserve">      "notes": "引导大家写下对今天的期待",</w:t>
      </w:r>
      <w:r>
        <w:rPr>
          <w:rStyle w:val="165"/>
        </w:rPr>
        <w:br w:type="textWrapping"/>
      </w:r>
      <w:r>
        <w:rPr>
          <w:rStyle w:val="165"/>
        </w:rPr>
        <w:t xml:space="preserve">      "learning_points": ["对齐期待", "建立安全感"],</w:t>
      </w:r>
      <w:r>
        <w:rPr>
          <w:rStyle w:val="165"/>
        </w:rPr>
        <w:br w:type="textWrapping"/>
      </w:r>
      <w:r>
        <w:rPr>
          <w:rStyle w:val="165"/>
        </w:rPr>
        <w:t xml:space="preserve">      "debrief_questions": [</w:t>
      </w:r>
      <w:r>
        <w:rPr>
          <w:rStyle w:val="165"/>
        </w:rPr>
        <w:br w:type="textWrapping"/>
      </w:r>
      <w:r>
        <w:rPr>
          <w:rStyle w:val="165"/>
        </w:rPr>
        <w:t xml:space="preserve">        "你今天最期待收获什么？"</w:t>
      </w:r>
      <w:r>
        <w:rPr>
          <w:rStyle w:val="165"/>
        </w:rPr>
        <w:br w:type="textWrapping"/>
      </w:r>
      <w:r>
        <w:rPr>
          <w:rStyle w:val="165"/>
        </w:rPr>
        <w:t xml:space="preserve">      ],</w:t>
      </w:r>
      <w:r>
        <w:rPr>
          <w:rStyle w:val="165"/>
        </w:rPr>
        <w:br w:type="textWrapping"/>
      </w:r>
      <w:r>
        <w:rPr>
          <w:rStyle w:val="165"/>
        </w:rPr>
        <w:t xml:space="preserve">      "sort_order": 1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 xml:space="preserve">  ]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5D70D362">
      <w:pPr>
        <w:pStyle w:val="6"/>
      </w:pPr>
      <w:r>
        <w:t>proposal_template（方案模板）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E69893C">
        <w:trPr>
          <w:jc w:val="center"/>
        </w:trPr>
        <w:tc>
          <w:tcPr>
            <w:tcW w:w="2078" w:type="dxa"/>
            <w:shd w:val="clear" w:color="auto" w:fill="F2F2F2"/>
          </w:tcPr>
          <w:p w14:paraId="55764918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5F1EA08D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316EDB59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6C5C579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9BC57E3">
        <w:trPr>
          <w:jc w:val="center"/>
        </w:trPr>
        <w:tc>
          <w:tcPr>
            <w:tcW w:w="2078" w:type="dxa"/>
          </w:tcPr>
          <w:p w14:paraId="12B0A687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24010D4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23FFB9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2BA1F825">
            <w:pPr>
              <w:jc w:val="left"/>
            </w:pPr>
            <w:r>
              <w:t>UUID</w:t>
            </w:r>
          </w:p>
        </w:tc>
      </w:tr>
      <w:tr w14:paraId="0D828305">
        <w:trPr>
          <w:jc w:val="center"/>
        </w:trPr>
        <w:tc>
          <w:tcPr>
            <w:tcW w:w="2078" w:type="dxa"/>
          </w:tcPr>
          <w:p w14:paraId="1C52744B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08729B6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7B86CB8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16DF577">
            <w:pPr>
              <w:jc w:val="left"/>
            </w:pPr>
            <w:r>
              <w:t>模板名称</w:t>
            </w:r>
          </w:p>
        </w:tc>
      </w:tr>
      <w:tr w14:paraId="5F0DACB1">
        <w:trPr>
          <w:jc w:val="center"/>
        </w:trPr>
        <w:tc>
          <w:tcPr>
            <w:tcW w:w="2078" w:type="dxa"/>
          </w:tcPr>
          <w:p w14:paraId="7F056F4C">
            <w:pPr>
              <w:jc w:val="left"/>
            </w:pPr>
            <w:r>
              <w:t>description</w:t>
            </w:r>
          </w:p>
        </w:tc>
        <w:tc>
          <w:tcPr>
            <w:tcW w:w="2078" w:type="dxa"/>
          </w:tcPr>
          <w:p w14:paraId="7ED0930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9638702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284BEC3">
            <w:pPr>
              <w:jc w:val="left"/>
            </w:pPr>
            <w:r>
              <w:t>模板描述</w:t>
            </w:r>
          </w:p>
        </w:tc>
      </w:tr>
      <w:tr w14:paraId="57874BFE">
        <w:trPr>
          <w:jc w:val="center"/>
        </w:trPr>
        <w:tc>
          <w:tcPr>
            <w:tcW w:w="2078" w:type="dxa"/>
          </w:tcPr>
          <w:p w14:paraId="119FE725">
            <w:pPr>
              <w:jc w:val="left"/>
            </w:pPr>
            <w:r>
              <w:t>training_scenarios</w:t>
            </w:r>
          </w:p>
        </w:tc>
        <w:tc>
          <w:tcPr>
            <w:tcW w:w="2078" w:type="dxa"/>
          </w:tcPr>
          <w:p w14:paraId="0F499B9B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24156884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3E28393">
            <w:pPr>
              <w:jc w:val="left"/>
            </w:pPr>
            <w:r>
              <w:t>适用场景</w:t>
            </w:r>
          </w:p>
        </w:tc>
      </w:tr>
      <w:tr w14:paraId="335C3C27">
        <w:trPr>
          <w:jc w:val="center"/>
        </w:trPr>
        <w:tc>
          <w:tcPr>
            <w:tcW w:w="2078" w:type="dxa"/>
          </w:tcPr>
          <w:p w14:paraId="499B5F94">
            <w:pPr>
              <w:jc w:val="left"/>
            </w:pPr>
            <w:r>
              <w:t>sections</w:t>
            </w:r>
          </w:p>
        </w:tc>
        <w:tc>
          <w:tcPr>
            <w:tcW w:w="2078" w:type="dxa"/>
          </w:tcPr>
          <w:p w14:paraId="560A641C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71BAC74F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EF11006">
            <w:pPr>
              <w:jc w:val="left"/>
            </w:pPr>
            <w:r>
              <w:t>同 proposal.sections</w:t>
            </w:r>
          </w:p>
        </w:tc>
      </w:tr>
      <w:tr w14:paraId="5B339749">
        <w:trPr>
          <w:jc w:val="center"/>
        </w:trPr>
        <w:tc>
          <w:tcPr>
            <w:tcW w:w="2078" w:type="dxa"/>
          </w:tcPr>
          <w:p w14:paraId="2484AAC7">
            <w:pPr>
              <w:jc w:val="left"/>
            </w:pPr>
            <w:r>
              <w:t>duration</w:t>
            </w:r>
          </w:p>
        </w:tc>
        <w:tc>
          <w:tcPr>
            <w:tcW w:w="2078" w:type="dxa"/>
          </w:tcPr>
          <w:p w14:paraId="5926383D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43C82308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6F17B4C">
            <w:pPr>
              <w:jc w:val="left"/>
            </w:pPr>
            <w:r>
              <w:t>总时长</w:t>
            </w:r>
          </w:p>
        </w:tc>
      </w:tr>
      <w:tr w14:paraId="109EA70C">
        <w:trPr>
          <w:jc w:val="center"/>
        </w:trPr>
        <w:tc>
          <w:tcPr>
            <w:tcW w:w="2078" w:type="dxa"/>
          </w:tcPr>
          <w:p w14:paraId="7DDFB560">
            <w:pPr>
              <w:jc w:val="left"/>
            </w:pPr>
            <w:r>
              <w:t>difficulty</w:t>
            </w:r>
          </w:p>
        </w:tc>
        <w:tc>
          <w:tcPr>
            <w:tcW w:w="2078" w:type="dxa"/>
          </w:tcPr>
          <w:p w14:paraId="1F3C23D7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D0E79DE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51F37D4B">
            <w:pPr>
              <w:jc w:val="left"/>
            </w:pPr>
          </w:p>
        </w:tc>
      </w:tr>
      <w:tr w14:paraId="41E3F7D2">
        <w:trPr>
          <w:jc w:val="center"/>
        </w:trPr>
        <w:tc>
          <w:tcPr>
            <w:tcW w:w="2078" w:type="dxa"/>
          </w:tcPr>
          <w:p w14:paraId="6469AAD8">
            <w:pPr>
              <w:jc w:val="left"/>
            </w:pPr>
            <w:r>
              <w:t>is_public</w:t>
            </w:r>
          </w:p>
        </w:tc>
        <w:tc>
          <w:tcPr>
            <w:tcW w:w="2078" w:type="dxa"/>
          </w:tcPr>
          <w:p w14:paraId="3020BAAB">
            <w:pPr>
              <w:jc w:val="left"/>
            </w:pPr>
            <w:r>
              <w:t>boolean</w:t>
            </w:r>
          </w:p>
        </w:tc>
        <w:tc>
          <w:tcPr>
            <w:tcW w:w="2078" w:type="dxa"/>
          </w:tcPr>
          <w:p w14:paraId="4CD93BF6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2A110C2">
            <w:pPr>
              <w:jc w:val="left"/>
            </w:pPr>
            <w:r>
              <w:t>是否公开（P2预留）</w:t>
            </w:r>
          </w:p>
        </w:tc>
      </w:tr>
      <w:tr w14:paraId="3568E638">
        <w:trPr>
          <w:jc w:val="center"/>
        </w:trPr>
        <w:tc>
          <w:tcPr>
            <w:tcW w:w="2078" w:type="dxa"/>
          </w:tcPr>
          <w:p w14:paraId="2CBA5DC3">
            <w:pPr>
              <w:jc w:val="left"/>
            </w:pPr>
            <w:r>
              <w:t>use_count</w:t>
            </w:r>
          </w:p>
        </w:tc>
        <w:tc>
          <w:tcPr>
            <w:tcW w:w="2078" w:type="dxa"/>
          </w:tcPr>
          <w:p w14:paraId="11EF5937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20D46CF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6409868">
            <w:pPr>
              <w:jc w:val="left"/>
            </w:pPr>
          </w:p>
        </w:tc>
      </w:tr>
      <w:tr w14:paraId="67B9F03E">
        <w:trPr>
          <w:jc w:val="center"/>
        </w:trPr>
        <w:tc>
          <w:tcPr>
            <w:tcW w:w="2078" w:type="dxa"/>
          </w:tcPr>
          <w:p w14:paraId="4DA41061">
            <w:pPr>
              <w:jc w:val="left"/>
            </w:pPr>
            <w:r>
              <w:t>price</w:t>
            </w:r>
          </w:p>
        </w:tc>
        <w:tc>
          <w:tcPr>
            <w:tcW w:w="2078" w:type="dxa"/>
          </w:tcPr>
          <w:p w14:paraId="3E6B375D">
            <w:pPr>
              <w:jc w:val="left"/>
            </w:pPr>
            <w:r>
              <w:t>number</w:t>
            </w:r>
          </w:p>
        </w:tc>
        <w:tc>
          <w:tcPr>
            <w:tcW w:w="2078" w:type="dxa"/>
          </w:tcPr>
          <w:p w14:paraId="32CA50D9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BEB3FEC">
            <w:pPr>
              <w:jc w:val="left"/>
            </w:pPr>
            <w:r>
              <w:t>价格（P2预留，0=免费）</w:t>
            </w:r>
          </w:p>
        </w:tc>
      </w:tr>
      <w:tr w14:paraId="6143FD93">
        <w:trPr>
          <w:jc w:val="center"/>
        </w:trPr>
        <w:tc>
          <w:tcPr>
            <w:tcW w:w="2078" w:type="dxa"/>
          </w:tcPr>
          <w:p w14:paraId="4EB6BEB7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6E193618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CB5C8FB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CC3B397">
            <w:pPr>
              <w:jc w:val="left"/>
            </w:pPr>
          </w:p>
        </w:tc>
      </w:tr>
      <w:tr w14:paraId="65947832">
        <w:trPr>
          <w:jc w:val="center"/>
        </w:trPr>
        <w:tc>
          <w:tcPr>
            <w:tcW w:w="2078" w:type="dxa"/>
          </w:tcPr>
          <w:p w14:paraId="7432E46A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077F5162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3F25F4AB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CAC3AB5">
            <w:pPr>
              <w:jc w:val="left"/>
            </w:pPr>
          </w:p>
        </w:tc>
      </w:tr>
      <w:tr w14:paraId="6AB56159">
        <w:trPr>
          <w:jc w:val="center"/>
        </w:trPr>
        <w:tc>
          <w:tcPr>
            <w:tcW w:w="2078" w:type="dxa"/>
          </w:tcPr>
          <w:p w14:paraId="0A443089">
            <w:pPr>
              <w:jc w:val="left"/>
            </w:pPr>
            <w:r>
              <w:t>updated_at</w:t>
            </w:r>
          </w:p>
        </w:tc>
        <w:tc>
          <w:tcPr>
            <w:tcW w:w="2078" w:type="dxa"/>
          </w:tcPr>
          <w:p w14:paraId="46D5A0CE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74A636FB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23A732C">
            <w:pPr>
              <w:jc w:val="left"/>
            </w:pPr>
          </w:p>
        </w:tc>
      </w:tr>
    </w:tbl>
    <w:p w14:paraId="70C71498"/>
    <w:p w14:paraId="50811DF4">
      <w:pPr>
        <w:pStyle w:val="5"/>
      </w:pPr>
      <w:r>
        <w:t>5.3 现场工具相关</w:t>
      </w:r>
    </w:p>
    <w:p w14:paraId="4878924B">
      <w:pPr>
        <w:pStyle w:val="6"/>
      </w:pPr>
      <w:r>
        <w:t>live_session（现场会话，v3.0升级）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344256B">
        <w:trPr>
          <w:jc w:val="center"/>
        </w:trPr>
        <w:tc>
          <w:tcPr>
            <w:tcW w:w="2078" w:type="dxa"/>
            <w:shd w:val="clear" w:color="auto" w:fill="F2F2F2"/>
          </w:tcPr>
          <w:p w14:paraId="32C20695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53AF8E73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39B74ECE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2F86682D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96C0A9B">
        <w:trPr>
          <w:jc w:val="center"/>
        </w:trPr>
        <w:tc>
          <w:tcPr>
            <w:tcW w:w="2078" w:type="dxa"/>
          </w:tcPr>
          <w:p w14:paraId="75350CD5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380688B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E05F20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316DE56">
            <w:pPr>
              <w:jc w:val="left"/>
            </w:pPr>
            <w:r>
              <w:t>UUID</w:t>
            </w:r>
          </w:p>
        </w:tc>
      </w:tr>
      <w:tr w14:paraId="005FB9B7">
        <w:trPr>
          <w:jc w:val="center"/>
        </w:trPr>
        <w:tc>
          <w:tcPr>
            <w:tcW w:w="2078" w:type="dxa"/>
          </w:tcPr>
          <w:p w14:paraId="122081C0">
            <w:pPr>
              <w:jc w:val="left"/>
            </w:pPr>
            <w:r>
              <w:t>proposal_id</w:t>
            </w:r>
          </w:p>
        </w:tc>
        <w:tc>
          <w:tcPr>
            <w:tcW w:w="2078" w:type="dxa"/>
          </w:tcPr>
          <w:p w14:paraId="74A64BF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A4AAE3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268690C">
            <w:pPr>
              <w:jc w:val="left"/>
            </w:pPr>
            <w:r>
              <w:t>关联方案ID</w:t>
            </w:r>
          </w:p>
        </w:tc>
      </w:tr>
      <w:tr w14:paraId="30B752FC">
        <w:trPr>
          <w:jc w:val="center"/>
        </w:trPr>
        <w:tc>
          <w:tcPr>
            <w:tcW w:w="2078" w:type="dxa"/>
          </w:tcPr>
          <w:p w14:paraId="7EB99229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1D6A365A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9C33776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52F1919">
            <w:pPr>
              <w:jc w:val="left"/>
            </w:pPr>
            <w:r>
              <w:t>培训名称</w:t>
            </w:r>
          </w:p>
        </w:tc>
      </w:tr>
      <w:tr w14:paraId="4E8C306E">
        <w:trPr>
          <w:jc w:val="center"/>
        </w:trPr>
        <w:tc>
          <w:tcPr>
            <w:tcW w:w="2078" w:type="dxa"/>
          </w:tcPr>
          <w:p w14:paraId="2915A360">
            <w:pPr>
              <w:jc w:val="left"/>
            </w:pPr>
            <w:r>
              <w:rPr>
                <w:b/>
              </w:rPr>
              <w:t>template_type</w:t>
            </w:r>
          </w:p>
        </w:tc>
        <w:tc>
          <w:tcPr>
            <w:tcW w:w="2078" w:type="dxa"/>
          </w:tcPr>
          <w:p w14:paraId="533D1BAF">
            <w:pPr>
              <w:jc w:val="left"/>
            </w:pPr>
            <w:r>
              <w:rPr>
                <w:b/>
              </w:rPr>
              <w:t>string</w:t>
            </w:r>
          </w:p>
        </w:tc>
        <w:tc>
          <w:tcPr>
            <w:tcW w:w="2078" w:type="dxa"/>
          </w:tcPr>
          <w:p w14:paraId="5F994A4D">
            <w:pPr>
              <w:jc w:val="left"/>
            </w:pPr>
            <w:r>
              <w:rPr>
                <w:b/>
              </w:rPr>
              <w:t>是</w:t>
            </w:r>
          </w:p>
        </w:tc>
        <w:tc>
          <w:tcPr>
            <w:tcW w:w="2078" w:type="dxa"/>
          </w:tcPr>
          <w:p w14:paraId="5A565C84">
            <w:pPr>
              <w:jc w:val="left"/>
            </w:pPr>
            <w:r>
              <w:rPr>
                <w:b/>
              </w:rPr>
              <w:t>★v3.0模板升级：my_plan / training / teambuilding / improv / improv_train</w:t>
            </w:r>
          </w:p>
        </w:tc>
      </w:tr>
      <w:tr w14:paraId="1CB69D3E">
        <w:trPr>
          <w:jc w:val="center"/>
        </w:trPr>
        <w:tc>
          <w:tcPr>
            <w:tcW w:w="2078" w:type="dxa"/>
          </w:tcPr>
          <w:p w14:paraId="25000397">
            <w:pPr>
              <w:jc w:val="left"/>
            </w:pPr>
            <w:r>
              <w:t>status</w:t>
            </w:r>
          </w:p>
        </w:tc>
        <w:tc>
          <w:tcPr>
            <w:tcW w:w="2078" w:type="dxa"/>
          </w:tcPr>
          <w:p w14:paraId="7F77D72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1EC60D2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BAF2231">
            <w:pPr>
              <w:jc w:val="left"/>
            </w:pPr>
            <w:r>
              <w:t>preparing / in_progress / paused / completed</w:t>
            </w:r>
          </w:p>
        </w:tc>
      </w:tr>
      <w:tr w14:paraId="48829D81">
        <w:trPr>
          <w:jc w:val="center"/>
        </w:trPr>
        <w:tc>
          <w:tcPr>
            <w:tcW w:w="2078" w:type="dxa"/>
          </w:tcPr>
          <w:p w14:paraId="5378C760">
            <w:pPr>
              <w:jc w:val="left"/>
            </w:pPr>
            <w:r>
              <w:t>current</w:t>
            </w:r>
            <w:r>
              <w:rPr>
                <w:i/>
              </w:rPr>
              <w:t>section</w:t>
            </w:r>
            <w:r>
              <w:t>index</w:t>
            </w:r>
          </w:p>
        </w:tc>
        <w:tc>
          <w:tcPr>
            <w:tcW w:w="2078" w:type="dxa"/>
          </w:tcPr>
          <w:p w14:paraId="36D2AB18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1AA30D9D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7141AA4">
            <w:pPr>
              <w:jc w:val="left"/>
            </w:pPr>
            <w:r>
              <w:t>当前环节索引</w:t>
            </w:r>
          </w:p>
        </w:tc>
      </w:tr>
      <w:tr w14:paraId="4EB99D4B">
        <w:trPr>
          <w:jc w:val="center"/>
        </w:trPr>
        <w:tc>
          <w:tcPr>
            <w:tcW w:w="2078" w:type="dxa"/>
          </w:tcPr>
          <w:p w14:paraId="775376D9">
            <w:pPr>
              <w:jc w:val="left"/>
            </w:pPr>
            <w:r>
              <w:t>current</w:t>
            </w:r>
            <w:r>
              <w:rPr>
                <w:i/>
              </w:rPr>
              <w:t>activity</w:t>
            </w:r>
            <w:r>
              <w:t>index</w:t>
            </w:r>
          </w:p>
        </w:tc>
        <w:tc>
          <w:tcPr>
            <w:tcW w:w="2078" w:type="dxa"/>
          </w:tcPr>
          <w:p w14:paraId="39B725A0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50BAB748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D5FCA27">
            <w:pPr>
              <w:jc w:val="left"/>
            </w:pPr>
            <w:r>
              <w:t>当前活动索引</w:t>
            </w:r>
          </w:p>
        </w:tc>
      </w:tr>
      <w:tr w14:paraId="5FCB30C2">
        <w:trPr>
          <w:jc w:val="center"/>
        </w:trPr>
        <w:tc>
          <w:tcPr>
            <w:tcW w:w="2078" w:type="dxa"/>
          </w:tcPr>
          <w:p w14:paraId="6761577D">
            <w:pPr>
              <w:jc w:val="left"/>
            </w:pPr>
            <w:r>
              <w:t>timer_state</w:t>
            </w:r>
          </w:p>
        </w:tc>
        <w:tc>
          <w:tcPr>
            <w:tcW w:w="2078" w:type="dxa"/>
          </w:tcPr>
          <w:p w14:paraId="6BDEE199">
            <w:pPr>
              <w:jc w:val="left"/>
            </w:pPr>
            <w:r>
              <w:t>object</w:t>
            </w:r>
          </w:p>
        </w:tc>
        <w:tc>
          <w:tcPr>
            <w:tcW w:w="2078" w:type="dxa"/>
          </w:tcPr>
          <w:p w14:paraId="17367D39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787A966">
            <w:pPr>
              <w:jc w:val="left"/>
            </w:pPr>
            <w:r>
              <w:t>计时器状态</w:t>
            </w:r>
          </w:p>
        </w:tc>
      </w:tr>
      <w:tr w14:paraId="4D9F7CCB">
        <w:trPr>
          <w:jc w:val="center"/>
        </w:trPr>
        <w:tc>
          <w:tcPr>
            <w:tcW w:w="2078" w:type="dxa"/>
          </w:tcPr>
          <w:p w14:paraId="41EFCD05">
            <w:pPr>
              <w:jc w:val="left"/>
            </w:pPr>
            <w:r>
              <w:t>checkin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5648356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56AECA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F0B9639">
            <w:pPr>
              <w:jc w:val="left"/>
            </w:pPr>
            <w:r>
              <w:t>关联签到会话ID</w:t>
            </w:r>
          </w:p>
        </w:tc>
      </w:tr>
      <w:tr w14:paraId="571D3365">
        <w:trPr>
          <w:jc w:val="center"/>
        </w:trPr>
        <w:tc>
          <w:tcPr>
            <w:tcW w:w="2078" w:type="dxa"/>
          </w:tcPr>
          <w:p w14:paraId="30B7D93E">
            <w:pPr>
              <w:jc w:val="left"/>
            </w:pPr>
            <w:r>
              <w:t>group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49A9CA3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8C684C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C27F70C">
            <w:pPr>
              <w:jc w:val="left"/>
            </w:pPr>
            <w:r>
              <w:t>关联分组会话ID</w:t>
            </w:r>
          </w:p>
        </w:tc>
      </w:tr>
      <w:tr w14:paraId="4FB39328">
        <w:trPr>
          <w:jc w:val="center"/>
        </w:trPr>
        <w:tc>
          <w:tcPr>
            <w:tcW w:w="2078" w:type="dxa"/>
          </w:tcPr>
          <w:p w14:paraId="7F2649B7">
            <w:pPr>
              <w:jc w:val="left"/>
            </w:pPr>
            <w:r>
              <w:t>score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47D8EEBC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F2488B6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EF9532C">
            <w:pPr>
              <w:jc w:val="left"/>
            </w:pPr>
            <w:r>
              <w:t>关联积分会话ID</w:t>
            </w:r>
          </w:p>
        </w:tc>
      </w:tr>
      <w:tr w14:paraId="554658A8">
        <w:trPr>
          <w:jc w:val="center"/>
        </w:trPr>
        <w:tc>
          <w:tcPr>
            <w:tcW w:w="2078" w:type="dxa"/>
          </w:tcPr>
          <w:p w14:paraId="6F486DC3">
            <w:pPr>
              <w:jc w:val="left"/>
            </w:pPr>
            <w:r>
              <w:t>section_progress</w:t>
            </w:r>
          </w:p>
        </w:tc>
        <w:tc>
          <w:tcPr>
            <w:tcW w:w="2078" w:type="dxa"/>
          </w:tcPr>
          <w:p w14:paraId="2F443E88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5C5B578E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095360D">
            <w:pPr>
              <w:jc w:val="left"/>
            </w:pPr>
            <w:r>
              <w:t>各环节完成状态</w:t>
            </w:r>
          </w:p>
        </w:tc>
      </w:tr>
      <w:tr w14:paraId="078EDA92">
        <w:trPr>
          <w:jc w:val="center"/>
        </w:trPr>
        <w:tc>
          <w:tcPr>
            <w:tcW w:w="2078" w:type="dxa"/>
          </w:tcPr>
          <w:p w14:paraId="6A592A70">
            <w:pPr>
              <w:jc w:val="left"/>
            </w:pPr>
            <w:r>
              <w:t>highlights</w:t>
            </w:r>
          </w:p>
        </w:tc>
        <w:tc>
          <w:tcPr>
            <w:tcW w:w="2078" w:type="dxa"/>
          </w:tcPr>
          <w:p w14:paraId="1D0E20B1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0529147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100654B">
            <w:pPr>
              <w:jc w:val="left"/>
            </w:pPr>
            <w:r>
              <w:t>现场记录的亮点</w:t>
            </w:r>
          </w:p>
        </w:tc>
      </w:tr>
      <w:tr w14:paraId="6D7C3658">
        <w:trPr>
          <w:jc w:val="center"/>
        </w:trPr>
        <w:tc>
          <w:tcPr>
            <w:tcW w:w="2078" w:type="dxa"/>
          </w:tcPr>
          <w:p w14:paraId="2DB68899">
            <w:pPr>
              <w:jc w:val="left"/>
            </w:pPr>
            <w:r>
              <w:rPr>
                <w:b/>
              </w:rPr>
              <w:t>auto_derived_config</w:t>
            </w:r>
          </w:p>
        </w:tc>
        <w:tc>
          <w:tcPr>
            <w:tcW w:w="2078" w:type="dxa"/>
          </w:tcPr>
          <w:p w14:paraId="39510A22">
            <w:pPr>
              <w:jc w:val="left"/>
            </w:pPr>
            <w:r>
              <w:rPr>
                <w:b/>
              </w:rPr>
              <w:t>object</w:t>
            </w:r>
          </w:p>
        </w:tc>
        <w:tc>
          <w:tcPr>
            <w:tcW w:w="2078" w:type="dxa"/>
          </w:tcPr>
          <w:p w14:paraId="0D30FD17">
            <w:pPr>
              <w:jc w:val="left"/>
            </w:pPr>
            <w:r>
              <w:rPr>
                <w:b/>
              </w:rPr>
              <w:t>否</w:t>
            </w:r>
          </w:p>
        </w:tc>
        <w:tc>
          <w:tcPr>
            <w:tcW w:w="2078" w:type="dxa"/>
          </w:tcPr>
          <w:p w14:paraId="0710990B">
            <w:pPr>
              <w:jc w:val="left"/>
            </w:pPr>
            <w:r>
              <w:rPr>
                <w:b/>
              </w:rPr>
              <w:t>★v3.0新增：自动推导的配置结果（见下方结构）</w:t>
            </w:r>
          </w:p>
        </w:tc>
      </w:tr>
      <w:tr w14:paraId="072B1C73">
        <w:trPr>
          <w:jc w:val="center"/>
        </w:trPr>
        <w:tc>
          <w:tcPr>
            <w:tcW w:w="2078" w:type="dxa"/>
          </w:tcPr>
          <w:p w14:paraId="4777B96C">
            <w:pPr>
              <w:jc w:val="left"/>
            </w:pPr>
            <w:r>
              <w:rPr>
                <w:b/>
              </w:rPr>
              <w:t>command_history</w:t>
            </w:r>
          </w:p>
        </w:tc>
        <w:tc>
          <w:tcPr>
            <w:tcW w:w="2078" w:type="dxa"/>
          </w:tcPr>
          <w:p w14:paraId="253F3E18">
            <w:pPr>
              <w:jc w:val="left"/>
            </w:pPr>
            <w:r>
              <w:rPr>
                <w:b/>
              </w:rPr>
              <w:t>array\&lt;object\&gt;</w:t>
            </w:r>
          </w:p>
        </w:tc>
        <w:tc>
          <w:tcPr>
            <w:tcW w:w="2078" w:type="dxa"/>
          </w:tcPr>
          <w:p w14:paraId="3F1426AB">
            <w:pPr>
              <w:jc w:val="left"/>
            </w:pPr>
            <w:r>
              <w:rPr>
                <w:b/>
              </w:rPr>
              <w:t>否</w:t>
            </w:r>
          </w:p>
        </w:tc>
        <w:tc>
          <w:tcPr>
            <w:tcW w:w="2078" w:type="dxa"/>
          </w:tcPr>
          <w:p w14:paraId="786CA586">
            <w:pPr>
              <w:jc w:val="left"/>
            </w:pPr>
            <w:r>
              <w:rPr>
                <w:b/>
              </w:rPr>
              <w:t>★v3.0新增：指令面板操作历史（见下方结构）</w:t>
            </w:r>
          </w:p>
        </w:tc>
      </w:tr>
      <w:tr w14:paraId="47D3BC81">
        <w:trPr>
          <w:jc w:val="center"/>
        </w:trPr>
        <w:tc>
          <w:tcPr>
            <w:tcW w:w="2078" w:type="dxa"/>
          </w:tcPr>
          <w:p w14:paraId="261B759A">
            <w:pPr>
              <w:jc w:val="left"/>
            </w:pPr>
            <w:r>
              <w:rPr>
                <w:b/>
              </w:rPr>
              <w:t>gesture_actions</w:t>
            </w:r>
          </w:p>
        </w:tc>
        <w:tc>
          <w:tcPr>
            <w:tcW w:w="2078" w:type="dxa"/>
          </w:tcPr>
          <w:p w14:paraId="70CCA61D">
            <w:pPr>
              <w:jc w:val="left"/>
            </w:pPr>
            <w:r>
              <w:rPr>
                <w:b/>
              </w:rPr>
              <w:t>array\&lt;object\&gt;</w:t>
            </w:r>
          </w:p>
        </w:tc>
        <w:tc>
          <w:tcPr>
            <w:tcW w:w="2078" w:type="dxa"/>
          </w:tcPr>
          <w:p w14:paraId="4790FD12">
            <w:pPr>
              <w:jc w:val="left"/>
            </w:pPr>
            <w:r>
              <w:rPr>
                <w:b/>
              </w:rPr>
              <w:t>否</w:t>
            </w:r>
          </w:p>
        </w:tc>
        <w:tc>
          <w:tcPr>
            <w:tcW w:w="2078" w:type="dxa"/>
          </w:tcPr>
          <w:p w14:paraId="4F09B6C5">
            <w:pPr>
              <w:jc w:val="left"/>
            </w:pPr>
            <w:r>
              <w:rPr>
                <w:b/>
              </w:rPr>
              <w:t>★v3.0新增：手势操作记录（见下方结构）</w:t>
            </w:r>
          </w:p>
        </w:tc>
      </w:tr>
      <w:tr w14:paraId="07557B4D">
        <w:trPr>
          <w:jc w:val="center"/>
        </w:trPr>
        <w:tc>
          <w:tcPr>
            <w:tcW w:w="2078" w:type="dxa"/>
          </w:tcPr>
          <w:p w14:paraId="3AD2D17B">
            <w:pPr>
              <w:jc w:val="left"/>
            </w:pPr>
            <w:r>
              <w:t>started_at</w:t>
            </w:r>
          </w:p>
        </w:tc>
        <w:tc>
          <w:tcPr>
            <w:tcW w:w="2078" w:type="dxa"/>
          </w:tcPr>
          <w:p w14:paraId="2DDD313B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3147ADF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33A97106">
            <w:pPr>
              <w:jc w:val="left"/>
            </w:pPr>
          </w:p>
        </w:tc>
      </w:tr>
      <w:tr w14:paraId="5847FFFC">
        <w:trPr>
          <w:jc w:val="center"/>
        </w:trPr>
        <w:tc>
          <w:tcPr>
            <w:tcW w:w="2078" w:type="dxa"/>
          </w:tcPr>
          <w:p w14:paraId="61F5CC3D">
            <w:pPr>
              <w:jc w:val="left"/>
            </w:pPr>
            <w:r>
              <w:t>completed_at</w:t>
            </w:r>
          </w:p>
        </w:tc>
        <w:tc>
          <w:tcPr>
            <w:tcW w:w="2078" w:type="dxa"/>
          </w:tcPr>
          <w:p w14:paraId="058E7537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3717FE1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38B17A47">
            <w:pPr>
              <w:jc w:val="left"/>
            </w:pPr>
          </w:p>
        </w:tc>
      </w:tr>
      <w:tr w14:paraId="7E801301">
        <w:trPr>
          <w:jc w:val="center"/>
        </w:trPr>
        <w:tc>
          <w:tcPr>
            <w:tcW w:w="2078" w:type="dxa"/>
          </w:tcPr>
          <w:p w14:paraId="43B602A1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52715C2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9013F2E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08536E5">
            <w:pPr>
              <w:jc w:val="left"/>
            </w:pPr>
          </w:p>
        </w:tc>
      </w:tr>
      <w:tr w14:paraId="6767C6FF">
        <w:trPr>
          <w:jc w:val="center"/>
        </w:trPr>
        <w:tc>
          <w:tcPr>
            <w:tcW w:w="2078" w:type="dxa"/>
          </w:tcPr>
          <w:p w14:paraId="74D341B3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4230533E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68C24B1B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359AE86">
            <w:pPr>
              <w:jc w:val="left"/>
            </w:pPr>
          </w:p>
        </w:tc>
      </w:tr>
    </w:tbl>
    <w:p w14:paraId="058FC541"/>
    <w:p w14:paraId="15607A9E">
      <w:r>
        <w:rPr>
          <w:b/>
        </w:rPr>
        <w:t>auto_derived_config 结构（★v3.0新增）：</w:t>
      </w:r>
    </w:p>
    <w:p w14:paraId="1E23F4A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"checkin": {</w:t>
      </w:r>
      <w:r>
        <w:rPr>
          <w:rStyle w:val="165"/>
        </w:rPr>
        <w:br w:type="textWrapping"/>
      </w:r>
      <w:r>
        <w:rPr>
          <w:rStyle w:val="165"/>
        </w:rPr>
        <w:t xml:space="preserve">    "auto_generated": true,</w:t>
      </w:r>
      <w:r>
        <w:rPr>
          <w:rStyle w:val="165"/>
        </w:rPr>
        <w:br w:type="textWrapping"/>
      </w:r>
      <w:r>
        <w:rPr>
          <w:rStyle w:val="165"/>
        </w:rPr>
        <w:t xml:space="preserve">    "expected_count": 30,</w:t>
      </w:r>
      <w:r>
        <w:rPr>
          <w:rStyle w:val="165"/>
        </w:rPr>
        <w:br w:type="textWrapping"/>
      </w:r>
      <w:r>
        <w:rPr>
          <w:rStyle w:val="165"/>
        </w:rPr>
        <w:t xml:space="preserve">    "form_fields": ["name", "department"]</w:t>
      </w:r>
      <w:r>
        <w:rPr>
          <w:rStyle w:val="165"/>
        </w:rPr>
        <w:br w:type="textWrapping"/>
      </w:r>
      <w:r>
        <w:rPr>
          <w:rStyle w:val="165"/>
        </w:rPr>
        <w:t xml:space="preserve">  },</w:t>
      </w:r>
      <w:r>
        <w:rPr>
          <w:rStyle w:val="165"/>
        </w:rPr>
        <w:br w:type="textWrapping"/>
      </w:r>
      <w:r>
        <w:rPr>
          <w:rStyle w:val="165"/>
        </w:rPr>
        <w:t xml:space="preserve">  "grouping": {</w:t>
      </w:r>
      <w:r>
        <w:rPr>
          <w:rStyle w:val="165"/>
        </w:rPr>
        <w:br w:type="textWrapping"/>
      </w:r>
      <w:r>
        <w:rPr>
          <w:rStyle w:val="165"/>
        </w:rPr>
        <w:t xml:space="preserve">    "auto_generated": true,</w:t>
      </w:r>
      <w:r>
        <w:rPr>
          <w:rStyle w:val="165"/>
        </w:rPr>
        <w:br w:type="textWrapping"/>
      </w:r>
      <w:r>
        <w:rPr>
          <w:rStyle w:val="165"/>
        </w:rPr>
        <w:t xml:space="preserve">    "group_size": 4,</w:t>
      </w:r>
      <w:r>
        <w:rPr>
          <w:rStyle w:val="165"/>
        </w:rPr>
        <w:br w:type="textWrapping"/>
      </w:r>
      <w:r>
        <w:rPr>
          <w:rStyle w:val="165"/>
        </w:rPr>
        <w:t xml:space="preserve">    "group_count": 8,</w:t>
      </w:r>
      <w:r>
        <w:rPr>
          <w:rStyle w:val="165"/>
        </w:rPr>
        <w:br w:type="textWrapping"/>
      </w:r>
      <w:r>
        <w:rPr>
          <w:rStyle w:val="165"/>
        </w:rPr>
        <w:t xml:space="preserve">    "cross_department": true,</w:t>
      </w:r>
      <w:r>
        <w:rPr>
          <w:rStyle w:val="165"/>
        </w:rPr>
        <w:br w:type="textWrapping"/>
      </w:r>
      <w:r>
        <w:rPr>
          <w:rStyle w:val="165"/>
        </w:rPr>
        <w:t xml:space="preserve">    "exclude_previous": false</w:t>
      </w:r>
      <w:r>
        <w:rPr>
          <w:rStyle w:val="165"/>
        </w:rPr>
        <w:br w:type="textWrapping"/>
      </w:r>
      <w:r>
        <w:rPr>
          <w:rStyle w:val="165"/>
        </w:rPr>
        <w:t xml:space="preserve">  },</w:t>
      </w:r>
      <w:r>
        <w:rPr>
          <w:rStyle w:val="165"/>
        </w:rPr>
        <w:br w:type="textWrapping"/>
      </w:r>
      <w:r>
        <w:rPr>
          <w:rStyle w:val="165"/>
        </w:rPr>
        <w:t xml:space="preserve">  "scoring": {</w:t>
      </w:r>
      <w:r>
        <w:rPr>
          <w:rStyle w:val="165"/>
        </w:rPr>
        <w:br w:type="textWrapping"/>
      </w:r>
      <w:r>
        <w:rPr>
          <w:rStyle w:val="165"/>
        </w:rPr>
        <w:t xml:space="preserve">    "auto_generated": true,</w:t>
      </w:r>
      <w:r>
        <w:rPr>
          <w:rStyle w:val="165"/>
        </w:rPr>
        <w:br w:type="textWrapping"/>
      </w:r>
      <w:r>
        <w:rPr>
          <w:rStyle w:val="165"/>
        </w:rPr>
        <w:t xml:space="preserve">    "mode": "simple",</w:t>
      </w:r>
      <w:r>
        <w:rPr>
          <w:rStyle w:val="165"/>
        </w:rPr>
        <w:br w:type="textWrapping"/>
      </w:r>
      <w:r>
        <w:rPr>
          <w:rStyle w:val="165"/>
        </w:rPr>
        <w:t xml:space="preserve">    "current_activity": "盲人方阵"</w:t>
      </w:r>
      <w:r>
        <w:rPr>
          <w:rStyle w:val="165"/>
        </w:rPr>
        <w:br w:type="textWrapping"/>
      </w:r>
      <w:r>
        <w:rPr>
          <w:rStyle w:val="165"/>
        </w:rPr>
        <w:t xml:space="preserve">  },</w:t>
      </w:r>
      <w:r>
        <w:rPr>
          <w:rStyle w:val="165"/>
        </w:rPr>
        <w:br w:type="textWrapping"/>
      </w:r>
      <w:r>
        <w:rPr>
          <w:rStyle w:val="165"/>
        </w:rPr>
        <w:t xml:space="preserve">  "interaction": {</w:t>
      </w:r>
      <w:r>
        <w:rPr>
          <w:rStyle w:val="165"/>
        </w:rPr>
        <w:br w:type="textWrapping"/>
      </w:r>
      <w:r>
        <w:rPr>
          <w:rStyle w:val="165"/>
        </w:rPr>
        <w:t xml:space="preserve">    "auto_generated": true,</w:t>
      </w:r>
      <w:r>
        <w:rPr>
          <w:rStyle w:val="165"/>
        </w:rPr>
        <w:br w:type="textWrapping"/>
      </w:r>
      <w:r>
        <w:rPr>
          <w:rStyle w:val="165"/>
        </w:rPr>
        <w:t xml:space="preserve">    "wordcloud_questions": [</w:t>
      </w:r>
      <w:r>
        <w:rPr>
          <w:rStyle w:val="165"/>
        </w:rPr>
        <w:br w:type="textWrapping"/>
      </w:r>
      <w:r>
        <w:rPr>
          <w:rStyle w:val="165"/>
        </w:rPr>
        <w:t xml:space="preserve">      "用一个词描述你的期待",</w:t>
      </w:r>
      <w:r>
        <w:rPr>
          <w:rStyle w:val="165"/>
        </w:rPr>
        <w:br w:type="textWrapping"/>
      </w:r>
      <w:r>
        <w:rPr>
          <w:rStyle w:val="165"/>
        </w:rPr>
        <w:t xml:space="preserve">      "用一个词总结今天的收获"</w:t>
      </w:r>
      <w:r>
        <w:rPr>
          <w:rStyle w:val="165"/>
        </w:rPr>
        <w:br w:type="textWrapping"/>
      </w:r>
      <w:r>
        <w:rPr>
          <w:rStyle w:val="165"/>
        </w:rPr>
        <w:t xml:space="preserve">    ],</w:t>
      </w:r>
      <w:r>
        <w:rPr>
          <w:rStyle w:val="165"/>
        </w:rPr>
        <w:br w:type="textWrapping"/>
      </w:r>
      <w:r>
        <w:rPr>
          <w:rStyle w:val="165"/>
        </w:rPr>
        <w:t xml:space="preserve">    "vote_questions": []</w:t>
      </w:r>
      <w:r>
        <w:rPr>
          <w:rStyle w:val="165"/>
        </w:rPr>
        <w:br w:type="textWrapping"/>
      </w:r>
      <w:r>
        <w:rPr>
          <w:rStyle w:val="165"/>
        </w:rPr>
        <w:t xml:space="preserve">  }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66F02424">
      <w:r>
        <w:rPr>
          <w:b/>
        </w:rPr>
        <w:t>command_history 结构（★v3.0新增）：</w:t>
      </w:r>
    </w:p>
    <w:p w14:paraId="76DAE4E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[</w:t>
      </w:r>
      <w:r>
        <w:rPr>
          <w:rStyle w:val="165"/>
        </w:rPr>
        <w:br w:type="textWrapping"/>
      </w:r>
      <w:r>
        <w:rPr>
          <w:rStyle w:val="165"/>
        </w:rPr>
        <w:t xml:space="preserve">  {</w:t>
      </w:r>
      <w:r>
        <w:rPr>
          <w:rStyle w:val="165"/>
        </w:rPr>
        <w:br w:type="textWrapping"/>
      </w:r>
      <w:r>
        <w:rPr>
          <w:rStyle w:val="165"/>
        </w:rPr>
        <w:t xml:space="preserve">    "command_id": "score_add",</w:t>
      </w:r>
      <w:r>
        <w:rPr>
          <w:rStyle w:val="165"/>
        </w:rPr>
        <w:br w:type="textWrapping"/>
      </w:r>
      <w:r>
        <w:rPr>
          <w:rStyle w:val="165"/>
        </w:rPr>
        <w:t xml:space="preserve">    "command_name": "给当前队加分",</w:t>
      </w:r>
      <w:r>
        <w:rPr>
          <w:rStyle w:val="165"/>
        </w:rPr>
        <w:br w:type="textWrapping"/>
      </w:r>
      <w:r>
        <w:rPr>
          <w:rStyle w:val="165"/>
        </w:rPr>
        <w:t xml:space="preserve">    "trigger_type": "gesture",    // gesture / palette / search</w:t>
      </w:r>
      <w:r>
        <w:rPr>
          <w:rStyle w:val="165"/>
        </w:rPr>
        <w:br w:type="textWrapping"/>
      </w:r>
      <w:r>
        <w:rPr>
          <w:rStyle w:val="165"/>
        </w:rPr>
        <w:t xml:space="preserve">    "timestamp": "2026-06-15T09:35:00+08:00",</w:t>
      </w:r>
      <w:r>
        <w:rPr>
          <w:rStyle w:val="165"/>
        </w:rPr>
        <w:br w:type="textWrapping"/>
      </w:r>
      <w:r>
        <w:rPr>
          <w:rStyle w:val="165"/>
        </w:rPr>
        <w:t xml:space="preserve">    "section_index": 2,</w:t>
      </w:r>
      <w:r>
        <w:rPr>
          <w:rStyle w:val="165"/>
        </w:rPr>
        <w:br w:type="textWrapping"/>
      </w:r>
      <w:r>
        <w:rPr>
          <w:rStyle w:val="165"/>
        </w:rPr>
        <w:t xml:space="preserve">    "context": {"team_index": 0, "points": 1}</w:t>
      </w:r>
      <w:r>
        <w:rPr>
          <w:rStyle w:val="165"/>
        </w:rPr>
        <w:br w:type="textWrapping"/>
      </w:r>
      <w:r>
        <w:rPr>
          <w:rStyle w:val="165"/>
        </w:rPr>
        <w:t xml:space="preserve">  }</w:t>
      </w:r>
      <w:r>
        <w:rPr>
          <w:rStyle w:val="165"/>
        </w:rPr>
        <w:br w:type="textWrapping"/>
      </w:r>
      <w:r>
        <w:rPr>
          <w:rStyle w:val="165"/>
        </w:rPr>
        <w:t>]</w:t>
      </w:r>
      <w:r>
        <w:rPr>
          <w:rStyle w:val="165"/>
        </w:rPr>
        <w:br w:type="textWrapping"/>
      </w:r>
    </w:p>
    <w:p w14:paraId="34B9A60E">
      <w:r>
        <w:rPr>
          <w:b/>
        </w:rPr>
        <w:t>gesture_actions 结构（★v3.0新增）：</w:t>
      </w:r>
    </w:p>
    <w:p w14:paraId="19815DD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[</w:t>
      </w:r>
      <w:r>
        <w:rPr>
          <w:rStyle w:val="165"/>
        </w:rPr>
        <w:br w:type="textWrapping"/>
      </w:r>
      <w:r>
        <w:rPr>
          <w:rStyle w:val="165"/>
        </w:rPr>
        <w:t xml:space="preserve">  {</w:t>
      </w:r>
      <w:r>
        <w:rPr>
          <w:rStyle w:val="165"/>
        </w:rPr>
        <w:br w:type="textWrapping"/>
      </w:r>
      <w:r>
        <w:rPr>
          <w:rStyle w:val="165"/>
        </w:rPr>
        <w:t xml:space="preserve">    "gesture_type": "shake",       // shake / long_press / double_tap / swipe_right / swipe_left / two_finger_tap</w:t>
      </w:r>
      <w:r>
        <w:rPr>
          <w:rStyle w:val="165"/>
        </w:rPr>
        <w:br w:type="textWrapping"/>
      </w:r>
      <w:r>
        <w:rPr>
          <w:rStyle w:val="165"/>
        </w:rPr>
        <w:t xml:space="preserve">    "action": "random_group",</w:t>
      </w:r>
      <w:r>
        <w:rPr>
          <w:rStyle w:val="165"/>
        </w:rPr>
        <w:br w:type="textWrapping"/>
      </w:r>
      <w:r>
        <w:rPr>
          <w:rStyle w:val="165"/>
        </w:rPr>
        <w:t xml:space="preserve">    "timestamp": "2026-06-15T09:20:00+08:00",</w:t>
      </w:r>
      <w:r>
        <w:rPr>
          <w:rStyle w:val="165"/>
        </w:rPr>
        <w:br w:type="textWrapping"/>
      </w:r>
      <w:r>
        <w:rPr>
          <w:rStyle w:val="165"/>
        </w:rPr>
        <w:t xml:space="preserve">    "section_index": 1,</w:t>
      </w:r>
      <w:r>
        <w:rPr>
          <w:rStyle w:val="165"/>
        </w:rPr>
        <w:br w:type="textWrapping"/>
      </w:r>
      <w:r>
        <w:rPr>
          <w:rStyle w:val="165"/>
        </w:rPr>
        <w:t xml:space="preserve">    "result": "success"</w:t>
      </w:r>
      <w:r>
        <w:rPr>
          <w:rStyle w:val="165"/>
        </w:rPr>
        <w:br w:type="textWrapping"/>
      </w:r>
      <w:r>
        <w:rPr>
          <w:rStyle w:val="165"/>
        </w:rPr>
        <w:t xml:space="preserve">  }</w:t>
      </w:r>
      <w:r>
        <w:rPr>
          <w:rStyle w:val="165"/>
        </w:rPr>
        <w:br w:type="textWrapping"/>
      </w:r>
      <w:r>
        <w:rPr>
          <w:rStyle w:val="165"/>
        </w:rPr>
        <w:t>]</w:t>
      </w:r>
      <w:r>
        <w:rPr>
          <w:rStyle w:val="165"/>
        </w:rPr>
        <w:br w:type="textWrapping"/>
      </w:r>
    </w:p>
    <w:p w14:paraId="6F4F51C6">
      <w:r>
        <w:rPr>
          <w:b/>
        </w:rPr>
        <w:t>timer_state 结构：</w:t>
      </w:r>
    </w:p>
    <w:p w14:paraId="58CF5D5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"is_running": true,</w:t>
      </w:r>
      <w:r>
        <w:rPr>
          <w:rStyle w:val="165"/>
        </w:rPr>
        <w:br w:type="textWrapping"/>
      </w:r>
      <w:r>
        <w:rPr>
          <w:rStyle w:val="165"/>
        </w:rPr>
        <w:t xml:space="preserve">  "started_at": "2026-06-15T09:15:00+08:00",</w:t>
      </w:r>
      <w:r>
        <w:rPr>
          <w:rStyle w:val="165"/>
        </w:rPr>
        <w:br w:type="textWrapping"/>
      </w:r>
      <w:r>
        <w:rPr>
          <w:rStyle w:val="165"/>
        </w:rPr>
        <w:t xml:space="preserve">  "total_seconds": 900,</w:t>
      </w:r>
      <w:r>
        <w:rPr>
          <w:rStyle w:val="165"/>
        </w:rPr>
        <w:br w:type="textWrapping"/>
      </w:r>
      <w:r>
        <w:rPr>
          <w:rStyle w:val="165"/>
        </w:rPr>
        <w:t xml:space="preserve">  "remaining_seconds": 420,</w:t>
      </w:r>
      <w:r>
        <w:rPr>
          <w:rStyle w:val="165"/>
        </w:rPr>
        <w:br w:type="textWrapping"/>
      </w:r>
      <w:r>
        <w:rPr>
          <w:rStyle w:val="165"/>
        </w:rPr>
        <w:t xml:space="preserve">  "overtime_seconds": 0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6E71214C">
      <w:r>
        <w:rPr>
          <w:b/>
        </w:rPr>
        <w:t>section_progress 结构：</w:t>
      </w:r>
    </w:p>
    <w:p w14:paraId="4EBD53D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"section_index": 2,</w:t>
      </w:r>
      <w:r>
        <w:rPr>
          <w:rStyle w:val="165"/>
        </w:rPr>
        <w:br w:type="textWrapping"/>
      </w:r>
      <w:r>
        <w:rPr>
          <w:rStyle w:val="165"/>
        </w:rPr>
        <w:t xml:space="preserve">  "section_type": "experience",</w:t>
      </w:r>
      <w:r>
        <w:rPr>
          <w:rStyle w:val="165"/>
        </w:rPr>
        <w:br w:type="textWrapping"/>
      </w:r>
      <w:r>
        <w:rPr>
          <w:rStyle w:val="165"/>
        </w:rPr>
        <w:t xml:space="preserve">  "status": "in_progress",</w:t>
      </w:r>
      <w:r>
        <w:rPr>
          <w:rStyle w:val="165"/>
        </w:rPr>
        <w:br w:type="textWrapping"/>
      </w:r>
      <w:r>
        <w:rPr>
          <w:rStyle w:val="165"/>
        </w:rPr>
        <w:t xml:space="preserve">  "started_at": "2026-06-15T09:20:00+08:00",</w:t>
      </w:r>
      <w:r>
        <w:rPr>
          <w:rStyle w:val="165"/>
        </w:rPr>
        <w:br w:type="textWrapping"/>
      </w:r>
      <w:r>
        <w:rPr>
          <w:rStyle w:val="165"/>
        </w:rPr>
        <w:t xml:space="preserve">  "completed_at": null,</w:t>
      </w:r>
      <w:r>
        <w:rPr>
          <w:rStyle w:val="165"/>
        </w:rPr>
        <w:br w:type="textWrapping"/>
      </w:r>
      <w:r>
        <w:rPr>
          <w:rStyle w:val="165"/>
        </w:rPr>
        <w:t xml:space="preserve">  "actual_duration": null,</w:t>
      </w:r>
      <w:r>
        <w:rPr>
          <w:rStyle w:val="165"/>
        </w:rPr>
        <w:br w:type="textWrapping"/>
      </w:r>
      <w:r>
        <w:rPr>
          <w:rStyle w:val="165"/>
        </w:rPr>
        <w:t xml:space="preserve">  "debrief_completed": false,</w:t>
      </w:r>
      <w:r>
        <w:rPr>
          <w:rStyle w:val="165"/>
        </w:rPr>
        <w:br w:type="textWrapping"/>
      </w:r>
      <w:r>
        <w:rPr>
          <w:rStyle w:val="165"/>
        </w:rPr>
        <w:t xml:space="preserve">  "debrief_questions_asked": [0, 1]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7E4CA084">
      <w:pPr>
        <w:pStyle w:val="6"/>
      </w:pPr>
      <w:r>
        <w:t>checkin_session（签到会话）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D051672">
        <w:trPr>
          <w:jc w:val="center"/>
        </w:trPr>
        <w:tc>
          <w:tcPr>
            <w:tcW w:w="2078" w:type="dxa"/>
            <w:shd w:val="clear" w:color="auto" w:fill="F2F2F2"/>
          </w:tcPr>
          <w:p w14:paraId="22C4647C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183907F0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790A7F3F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662B24AE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652DDEF">
        <w:trPr>
          <w:jc w:val="center"/>
        </w:trPr>
        <w:tc>
          <w:tcPr>
            <w:tcW w:w="2078" w:type="dxa"/>
          </w:tcPr>
          <w:p w14:paraId="0D0670D4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250857F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3114397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707AC0B">
            <w:pPr>
              <w:jc w:val="left"/>
            </w:pPr>
            <w:r>
              <w:t>UUID</w:t>
            </w:r>
          </w:p>
        </w:tc>
      </w:tr>
      <w:tr w14:paraId="55DBC71F">
        <w:trPr>
          <w:jc w:val="center"/>
        </w:trPr>
        <w:tc>
          <w:tcPr>
            <w:tcW w:w="2078" w:type="dxa"/>
          </w:tcPr>
          <w:p w14:paraId="78C30C6B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199339B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5FEEE1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E14846F">
            <w:pPr>
              <w:jc w:val="left"/>
            </w:pPr>
            <w:r>
              <w:t>活动名称</w:t>
            </w:r>
          </w:p>
        </w:tc>
      </w:tr>
      <w:tr w14:paraId="35857D21">
        <w:trPr>
          <w:jc w:val="center"/>
        </w:trPr>
        <w:tc>
          <w:tcPr>
            <w:tcW w:w="2078" w:type="dxa"/>
          </w:tcPr>
          <w:p w14:paraId="23290626">
            <w:pPr>
              <w:jc w:val="left"/>
            </w:pPr>
            <w:r>
              <w:t>proposal_id</w:t>
            </w:r>
          </w:p>
        </w:tc>
        <w:tc>
          <w:tcPr>
            <w:tcW w:w="2078" w:type="dxa"/>
          </w:tcPr>
          <w:p w14:paraId="0E5D2B0C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30AB3D4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386291C">
            <w:pPr>
              <w:jc w:val="left"/>
            </w:pPr>
            <w:r>
              <w:t>关联方案ID</w:t>
            </w:r>
          </w:p>
        </w:tc>
      </w:tr>
      <w:tr w14:paraId="2AE5655D">
        <w:trPr>
          <w:jc w:val="center"/>
        </w:trPr>
        <w:tc>
          <w:tcPr>
            <w:tcW w:w="2078" w:type="dxa"/>
          </w:tcPr>
          <w:p w14:paraId="32942050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5A554CA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EFC790E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3EEB69F6">
            <w:pPr>
              <w:jc w:val="left"/>
            </w:pPr>
            <w:r>
              <w:t>关联现场会话ID</w:t>
            </w:r>
          </w:p>
        </w:tc>
      </w:tr>
      <w:tr w14:paraId="51B30DB5">
        <w:trPr>
          <w:jc w:val="center"/>
        </w:trPr>
        <w:tc>
          <w:tcPr>
            <w:tcW w:w="2078" w:type="dxa"/>
          </w:tcPr>
          <w:p w14:paraId="2118358C">
            <w:pPr>
              <w:jc w:val="left"/>
            </w:pPr>
            <w:r>
              <w:t>expected_count</w:t>
            </w:r>
          </w:p>
        </w:tc>
        <w:tc>
          <w:tcPr>
            <w:tcW w:w="2078" w:type="dxa"/>
          </w:tcPr>
          <w:p w14:paraId="51F9F107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0D71CC7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C742D51">
            <w:pPr>
              <w:jc w:val="left"/>
            </w:pPr>
            <w:r>
              <w:t>预计人数</w:t>
            </w:r>
          </w:p>
        </w:tc>
      </w:tr>
      <w:tr w14:paraId="2606D4C0">
        <w:trPr>
          <w:jc w:val="center"/>
        </w:trPr>
        <w:tc>
          <w:tcPr>
            <w:tcW w:w="2078" w:type="dxa"/>
          </w:tcPr>
          <w:p w14:paraId="259EBA60">
            <w:pPr>
              <w:jc w:val="left"/>
            </w:pPr>
            <w:r>
              <w:t>participants</w:t>
            </w:r>
          </w:p>
        </w:tc>
        <w:tc>
          <w:tcPr>
            <w:tcW w:w="2078" w:type="dxa"/>
          </w:tcPr>
          <w:p w14:paraId="73CFA2E6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733E5B41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FE188FF">
            <w:pPr>
              <w:jc w:val="left"/>
            </w:pPr>
            <w:r>
              <w:t>见下方</w:t>
            </w:r>
          </w:p>
        </w:tc>
      </w:tr>
      <w:tr w14:paraId="7B224CE7">
        <w:trPr>
          <w:jc w:val="center"/>
        </w:trPr>
        <w:tc>
          <w:tcPr>
            <w:tcW w:w="2078" w:type="dxa"/>
          </w:tcPr>
          <w:p w14:paraId="4D333756">
            <w:pPr>
              <w:jc w:val="left"/>
            </w:pPr>
            <w:r>
              <w:t>status</w:t>
            </w:r>
          </w:p>
        </w:tc>
        <w:tc>
          <w:tcPr>
            <w:tcW w:w="2078" w:type="dxa"/>
          </w:tcPr>
          <w:p w14:paraId="653C2AD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3008BAA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8E0FA0C">
            <w:pPr>
              <w:jc w:val="left"/>
            </w:pPr>
            <w:r>
              <w:t>active / closed</w:t>
            </w:r>
          </w:p>
        </w:tc>
      </w:tr>
      <w:tr w14:paraId="706EFC58">
        <w:trPr>
          <w:jc w:val="center"/>
        </w:trPr>
        <w:tc>
          <w:tcPr>
            <w:tcW w:w="2078" w:type="dxa"/>
          </w:tcPr>
          <w:p w14:paraId="247AD7CC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673F3B22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B657EF1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0C36330">
            <w:pPr>
              <w:jc w:val="left"/>
            </w:pPr>
          </w:p>
        </w:tc>
      </w:tr>
      <w:tr w14:paraId="1343A06C">
        <w:trPr>
          <w:jc w:val="center"/>
        </w:trPr>
        <w:tc>
          <w:tcPr>
            <w:tcW w:w="2078" w:type="dxa"/>
          </w:tcPr>
          <w:p w14:paraId="711D0940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2C182F21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05C41CE1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BA88FD3">
            <w:pPr>
              <w:jc w:val="left"/>
            </w:pPr>
          </w:p>
        </w:tc>
      </w:tr>
    </w:tbl>
    <w:p w14:paraId="194CA66F"/>
    <w:p w14:paraId="0012E693">
      <w:r>
        <w:rPr>
          <w:b/>
        </w:rPr>
        <w:t>participant 结构：</w:t>
      </w:r>
    </w:p>
    <w:p w14:paraId="57E58C4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"id": "uuid",</w:t>
      </w:r>
      <w:r>
        <w:rPr>
          <w:rStyle w:val="165"/>
        </w:rPr>
        <w:br w:type="textWrapping"/>
      </w:r>
      <w:r>
        <w:rPr>
          <w:rStyle w:val="165"/>
        </w:rPr>
        <w:t xml:space="preserve">  "name": "张三",</w:t>
      </w:r>
      <w:r>
        <w:rPr>
          <w:rStyle w:val="165"/>
        </w:rPr>
        <w:br w:type="textWrapping"/>
      </w:r>
      <w:r>
        <w:rPr>
          <w:rStyle w:val="165"/>
        </w:rPr>
        <w:t xml:space="preserve">  "department": "产品部",</w:t>
      </w:r>
      <w:r>
        <w:rPr>
          <w:rStyle w:val="165"/>
        </w:rPr>
        <w:br w:type="textWrapping"/>
      </w:r>
      <w:r>
        <w:rPr>
          <w:rStyle w:val="165"/>
        </w:rPr>
        <w:t xml:space="preserve">  "checked_in": true,</w:t>
      </w:r>
      <w:r>
        <w:rPr>
          <w:rStyle w:val="165"/>
        </w:rPr>
        <w:br w:type="textWrapping"/>
      </w:r>
      <w:r>
        <w:rPr>
          <w:rStyle w:val="165"/>
        </w:rPr>
        <w:t xml:space="preserve">  "checked_in_at": "2026-06-15T09:05:00+08:00"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74FA91D1">
      <w:pPr>
        <w:pStyle w:val="6"/>
      </w:pPr>
      <w:r>
        <w:t>random_session（随机工具会话）</w:t>
      </w:r>
    </w:p>
    <w:p w14:paraId="1224E70B">
      <w:r>
        <w:t>与v2.1结构一致，participants 增加 department 字段，filters 增加 cross_department 布尔值。</w:t>
      </w:r>
    </w:p>
    <w:p w14:paraId="7F1875F1">
      <w:pPr>
        <w:pStyle w:val="6"/>
      </w:pPr>
      <w:r>
        <w:t>draw_session（抽取会话）★ v3.0新增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C6D4AD6">
        <w:trPr>
          <w:jc w:val="center"/>
        </w:trPr>
        <w:tc>
          <w:tcPr>
            <w:tcW w:w="2078" w:type="dxa"/>
            <w:shd w:val="clear" w:color="auto" w:fill="F2F2F2"/>
          </w:tcPr>
          <w:p w14:paraId="492E204C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2F481A82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61B42DDB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12E3ED50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A7FC8AC">
        <w:trPr>
          <w:jc w:val="center"/>
        </w:trPr>
        <w:tc>
          <w:tcPr>
            <w:tcW w:w="2078" w:type="dxa"/>
          </w:tcPr>
          <w:p w14:paraId="4C8A8130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7200BB2B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1F7D8E6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0CE7A6DC">
            <w:pPr>
              <w:jc w:val="left"/>
            </w:pPr>
            <w:r>
              <w:t>UUID</w:t>
            </w:r>
          </w:p>
        </w:tc>
      </w:tr>
      <w:tr w14:paraId="0175886A">
        <w:trPr>
          <w:jc w:val="center"/>
        </w:trPr>
        <w:tc>
          <w:tcPr>
            <w:tcW w:w="2078" w:type="dxa"/>
          </w:tcPr>
          <w:p w14:paraId="6E1F1359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52BFEBF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38EF3B9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10B6D19">
            <w:pPr>
              <w:jc w:val="left"/>
            </w:pPr>
            <w:r>
              <w:t>关联现场会话</w:t>
            </w:r>
          </w:p>
        </w:tc>
      </w:tr>
      <w:tr w14:paraId="0EE13E4D">
        <w:trPr>
          <w:jc w:val="center"/>
        </w:trPr>
        <w:tc>
          <w:tcPr>
            <w:tcW w:w="2078" w:type="dxa"/>
          </w:tcPr>
          <w:p w14:paraId="0E1D5DB3">
            <w:pPr>
              <w:jc w:val="left"/>
            </w:pPr>
            <w:r>
              <w:t>type</w:t>
            </w:r>
          </w:p>
        </w:tc>
        <w:tc>
          <w:tcPr>
            <w:tcW w:w="2078" w:type="dxa"/>
          </w:tcPr>
          <w:p w14:paraId="5EA8522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5BD8187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ADA8005">
            <w:pPr>
              <w:jc w:val="left"/>
            </w:pPr>
            <w:r>
              <w:t>actor / audience / topic</w:t>
            </w:r>
          </w:p>
        </w:tc>
      </w:tr>
      <w:tr w14:paraId="088669A2">
        <w:trPr>
          <w:jc w:val="center"/>
        </w:trPr>
        <w:tc>
          <w:tcPr>
            <w:tcW w:w="2078" w:type="dxa"/>
          </w:tcPr>
          <w:p w14:paraId="11C39155">
            <w:pPr>
              <w:jc w:val="left"/>
            </w:pPr>
            <w:r>
              <w:t>count</w:t>
            </w:r>
          </w:p>
        </w:tc>
        <w:tc>
          <w:tcPr>
            <w:tcW w:w="2078" w:type="dxa"/>
          </w:tcPr>
          <w:p w14:paraId="4FB29422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0FC2CA66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93538DC">
            <w:pPr>
              <w:jc w:val="left"/>
            </w:pPr>
            <w:r>
              <w:t>抽取数量</w:t>
            </w:r>
          </w:p>
        </w:tc>
      </w:tr>
      <w:tr w14:paraId="72CB8D42">
        <w:trPr>
          <w:jc w:val="center"/>
        </w:trPr>
        <w:tc>
          <w:tcPr>
            <w:tcW w:w="2078" w:type="dxa"/>
          </w:tcPr>
          <w:p w14:paraId="041A74C0">
            <w:pPr>
              <w:jc w:val="left"/>
            </w:pPr>
            <w:r>
              <w:t>word</w:t>
            </w:r>
            <w:r>
              <w:rPr>
                <w:i/>
              </w:rPr>
              <w:t>bank</w:t>
            </w:r>
            <w:r>
              <w:t>id</w:t>
            </w:r>
          </w:p>
        </w:tc>
        <w:tc>
          <w:tcPr>
            <w:tcW w:w="2078" w:type="dxa"/>
          </w:tcPr>
          <w:p w14:paraId="5EDDF60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B87BF46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8D47CC2">
            <w:pPr>
              <w:jc w:val="left"/>
            </w:pPr>
            <w:r>
              <w:t>关联词库ID（type=topic时）</w:t>
            </w:r>
          </w:p>
        </w:tc>
      </w:tr>
      <w:tr w14:paraId="7DD03625">
        <w:trPr>
          <w:jc w:val="center"/>
        </w:trPr>
        <w:tc>
          <w:tcPr>
            <w:tcW w:w="2078" w:type="dxa"/>
          </w:tcPr>
          <w:p w14:paraId="07BFF1A7">
            <w:pPr>
              <w:jc w:val="left"/>
            </w:pPr>
            <w:r>
              <w:t>word</w:t>
            </w:r>
            <w:r>
              <w:rPr>
                <w:i/>
              </w:rPr>
              <w:t>bank</w:t>
            </w:r>
            <w:r>
              <w:t>category</w:t>
            </w:r>
          </w:p>
        </w:tc>
        <w:tc>
          <w:tcPr>
            <w:tcW w:w="2078" w:type="dxa"/>
          </w:tcPr>
          <w:p w14:paraId="322FC91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3EC724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88C8164">
            <w:pPr>
              <w:jc w:val="left"/>
            </w:pPr>
            <w:r>
              <w:t>词库分类</w:t>
            </w:r>
          </w:p>
        </w:tc>
      </w:tr>
      <w:tr w14:paraId="4C7CAA69">
        <w:trPr>
          <w:jc w:val="center"/>
        </w:trPr>
        <w:tc>
          <w:tcPr>
            <w:tcW w:w="2078" w:type="dxa"/>
          </w:tcPr>
          <w:p w14:paraId="3BAA5922">
            <w:pPr>
              <w:jc w:val="left"/>
            </w:pPr>
            <w:r>
              <w:t>results</w:t>
            </w:r>
          </w:p>
        </w:tc>
        <w:tc>
          <w:tcPr>
            <w:tcW w:w="2078" w:type="dxa"/>
          </w:tcPr>
          <w:p w14:paraId="47DCF25D">
            <w:pPr>
              <w:jc w:val="left"/>
            </w:pPr>
            <w:r>
              <w:t>array</w:t>
            </w:r>
          </w:p>
        </w:tc>
        <w:tc>
          <w:tcPr>
            <w:tcW w:w="2078" w:type="dxa"/>
          </w:tcPr>
          <w:p w14:paraId="2C608DC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E49BA27">
            <w:pPr>
              <w:jc w:val="left"/>
            </w:pPr>
            <w:r>
              <w:t>抽取结果列表</w:t>
            </w:r>
          </w:p>
        </w:tc>
      </w:tr>
      <w:tr w14:paraId="190EDA0C">
        <w:trPr>
          <w:jc w:val="center"/>
        </w:trPr>
        <w:tc>
          <w:tcPr>
            <w:tcW w:w="2078" w:type="dxa"/>
          </w:tcPr>
          <w:p w14:paraId="078AA6E0">
            <w:pPr>
              <w:jc w:val="left"/>
            </w:pPr>
            <w:r>
              <w:t>exclude_drawn</w:t>
            </w:r>
          </w:p>
        </w:tc>
        <w:tc>
          <w:tcPr>
            <w:tcW w:w="2078" w:type="dxa"/>
          </w:tcPr>
          <w:p w14:paraId="6F732E04">
            <w:pPr>
              <w:jc w:val="left"/>
            </w:pPr>
            <w:r>
              <w:t>boolean</w:t>
            </w:r>
          </w:p>
        </w:tc>
        <w:tc>
          <w:tcPr>
            <w:tcW w:w="2078" w:type="dxa"/>
          </w:tcPr>
          <w:p w14:paraId="399A9506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083887D">
            <w:pPr>
              <w:jc w:val="left"/>
            </w:pPr>
            <w:r>
              <w:t>是否排除已抽取的人</w:t>
            </w:r>
          </w:p>
        </w:tc>
      </w:tr>
      <w:tr w14:paraId="3E4FD549">
        <w:trPr>
          <w:jc w:val="center"/>
        </w:trPr>
        <w:tc>
          <w:tcPr>
            <w:tcW w:w="2078" w:type="dxa"/>
          </w:tcPr>
          <w:p w14:paraId="127E94C4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6AA3F7E2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10A50C42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4991B47">
            <w:pPr>
              <w:jc w:val="left"/>
            </w:pPr>
          </w:p>
        </w:tc>
      </w:tr>
    </w:tbl>
    <w:p w14:paraId="22613ED8"/>
    <w:p w14:paraId="6CD39FD4">
      <w:r>
        <w:rPr>
          <w:b/>
        </w:rPr>
        <w:t>result 结构（抽人）：</w:t>
      </w:r>
    </w:p>
    <w:p w14:paraId="0427240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{"name": "张三", "department": "技术部", "drawn_at": "..."}</w:t>
      </w:r>
      <w:r>
        <w:rPr>
          <w:rStyle w:val="165"/>
        </w:rPr>
        <w:br w:type="textWrapping"/>
      </w:r>
    </w:p>
    <w:p w14:paraId="4E5ABD4D">
      <w:r>
        <w:rPr>
          <w:b/>
        </w:rPr>
        <w:t>result 结构（抽题）：</w:t>
      </w:r>
    </w:p>
    <w:p w14:paraId="69BF57B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{"word": "电梯", "category": "即兴", "drawn_at": "..."}</w:t>
      </w:r>
      <w:r>
        <w:rPr>
          <w:rStyle w:val="165"/>
        </w:rPr>
        <w:br w:type="textWrapping"/>
      </w:r>
    </w:p>
    <w:p w14:paraId="5A10FC92">
      <w:pPr>
        <w:pStyle w:val="6"/>
      </w:pPr>
      <w:r>
        <w:t>sound_play（音效播放记录）★ v3.0新增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22178AA">
        <w:trPr>
          <w:jc w:val="center"/>
        </w:trPr>
        <w:tc>
          <w:tcPr>
            <w:tcW w:w="2078" w:type="dxa"/>
            <w:shd w:val="clear" w:color="auto" w:fill="F2F2F2"/>
          </w:tcPr>
          <w:p w14:paraId="474183E5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1A50E24D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64330797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74F69D2A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7186171">
        <w:trPr>
          <w:jc w:val="center"/>
        </w:trPr>
        <w:tc>
          <w:tcPr>
            <w:tcW w:w="2078" w:type="dxa"/>
          </w:tcPr>
          <w:p w14:paraId="13D56738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7E509448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3E5C22D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86699D9">
            <w:pPr>
              <w:jc w:val="left"/>
            </w:pPr>
            <w:r>
              <w:t>UUID</w:t>
            </w:r>
          </w:p>
        </w:tc>
      </w:tr>
      <w:tr w14:paraId="5A065AB0">
        <w:trPr>
          <w:jc w:val="center"/>
        </w:trPr>
        <w:tc>
          <w:tcPr>
            <w:tcW w:w="2078" w:type="dxa"/>
          </w:tcPr>
          <w:p w14:paraId="33CD7C99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5AA3E97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8FF269C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C5C7EC2">
            <w:pPr>
              <w:jc w:val="left"/>
            </w:pPr>
            <w:r>
              <w:t>关联现场会话</w:t>
            </w:r>
          </w:p>
        </w:tc>
      </w:tr>
      <w:tr w14:paraId="662EAD0B">
        <w:trPr>
          <w:jc w:val="center"/>
        </w:trPr>
        <w:tc>
          <w:tcPr>
            <w:tcW w:w="2078" w:type="dxa"/>
          </w:tcPr>
          <w:p w14:paraId="0F911FE3">
            <w:pPr>
              <w:jc w:val="left"/>
            </w:pPr>
            <w:r>
              <w:t>sound_type</w:t>
            </w:r>
          </w:p>
        </w:tc>
        <w:tc>
          <w:tcPr>
            <w:tcW w:w="2078" w:type="dxa"/>
          </w:tcPr>
          <w:p w14:paraId="40A95BC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D3884E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8A772FA">
            <w:pPr>
              <w:jc w:val="left"/>
            </w:pPr>
            <w:r>
              <w:t>音效类型标识</w:t>
            </w:r>
          </w:p>
        </w:tc>
      </w:tr>
      <w:tr w14:paraId="05AF7C78">
        <w:trPr>
          <w:jc w:val="center"/>
        </w:trPr>
        <w:tc>
          <w:tcPr>
            <w:tcW w:w="2078" w:type="dxa"/>
          </w:tcPr>
          <w:p w14:paraId="0349567C">
            <w:pPr>
              <w:jc w:val="left"/>
            </w:pPr>
            <w:r>
              <w:t>played_at</w:t>
            </w:r>
          </w:p>
        </w:tc>
        <w:tc>
          <w:tcPr>
            <w:tcW w:w="2078" w:type="dxa"/>
          </w:tcPr>
          <w:p w14:paraId="401B69F0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6CF9956F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2C1A5458">
            <w:pPr>
              <w:jc w:val="left"/>
            </w:pPr>
          </w:p>
        </w:tc>
      </w:tr>
    </w:tbl>
    <w:p w14:paraId="6F80A964"/>
    <w:p w14:paraId="567A0C95">
      <w:pPr>
        <w:pStyle w:val="6"/>
      </w:pPr>
      <w:r>
        <w:t>team_score_session（团队积分会话）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8C147F2">
        <w:trPr>
          <w:jc w:val="center"/>
        </w:trPr>
        <w:tc>
          <w:tcPr>
            <w:tcW w:w="2078" w:type="dxa"/>
            <w:shd w:val="clear" w:color="auto" w:fill="F2F2F2"/>
          </w:tcPr>
          <w:p w14:paraId="33AB503E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77FFA453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060CE836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3380A36C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DD1561F">
        <w:trPr>
          <w:jc w:val="center"/>
        </w:trPr>
        <w:tc>
          <w:tcPr>
            <w:tcW w:w="2078" w:type="dxa"/>
          </w:tcPr>
          <w:p w14:paraId="544D4429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72D8188A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36338C5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C78ABB9">
            <w:pPr>
              <w:jc w:val="left"/>
            </w:pPr>
            <w:r>
              <w:t>UUID</w:t>
            </w:r>
          </w:p>
        </w:tc>
      </w:tr>
      <w:tr w14:paraId="142F5292">
        <w:trPr>
          <w:jc w:val="center"/>
        </w:trPr>
        <w:tc>
          <w:tcPr>
            <w:tcW w:w="2078" w:type="dxa"/>
          </w:tcPr>
          <w:p w14:paraId="702369C5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1014DB8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9E0C7ED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215A3B92">
            <w:pPr>
              <w:jc w:val="left"/>
            </w:pPr>
            <w:r>
              <w:t>培训名称</w:t>
            </w:r>
          </w:p>
        </w:tc>
      </w:tr>
      <w:tr w14:paraId="6254E0E5">
        <w:trPr>
          <w:jc w:val="center"/>
        </w:trPr>
        <w:tc>
          <w:tcPr>
            <w:tcW w:w="2078" w:type="dxa"/>
          </w:tcPr>
          <w:p w14:paraId="1F8CB3A6">
            <w:pPr>
              <w:jc w:val="left"/>
            </w:pPr>
            <w:r>
              <w:t>teams</w:t>
            </w:r>
          </w:p>
        </w:tc>
        <w:tc>
          <w:tcPr>
            <w:tcW w:w="2078" w:type="dxa"/>
          </w:tcPr>
          <w:p w14:paraId="0774B065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2C676025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A80003C">
            <w:pPr>
              <w:jc w:val="left"/>
            </w:pPr>
            <w:r>
              <w:t>见下方</w:t>
            </w:r>
          </w:p>
        </w:tc>
      </w:tr>
      <w:tr w14:paraId="63555BE6">
        <w:trPr>
          <w:jc w:val="center"/>
        </w:trPr>
        <w:tc>
          <w:tcPr>
            <w:tcW w:w="2078" w:type="dxa"/>
          </w:tcPr>
          <w:p w14:paraId="1780FF32">
            <w:pPr>
              <w:jc w:val="left"/>
            </w:pPr>
            <w:r>
              <w:t>rounds</w:t>
            </w:r>
          </w:p>
        </w:tc>
        <w:tc>
          <w:tcPr>
            <w:tcW w:w="2078" w:type="dxa"/>
          </w:tcPr>
          <w:p w14:paraId="5C2349C6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20EF1BF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CC4F2C4">
            <w:pPr>
              <w:jc w:val="left"/>
            </w:pPr>
            <w:r>
              <w:t>轮次列表</w:t>
            </w:r>
          </w:p>
        </w:tc>
      </w:tr>
      <w:tr w14:paraId="550C4EE5">
        <w:trPr>
          <w:jc w:val="center"/>
        </w:trPr>
        <w:tc>
          <w:tcPr>
            <w:tcW w:w="2078" w:type="dxa"/>
          </w:tcPr>
          <w:p w14:paraId="3CA4B591">
            <w:pPr>
              <w:jc w:val="left"/>
            </w:pPr>
            <w:r>
              <w:t>current_round</w:t>
            </w:r>
          </w:p>
        </w:tc>
        <w:tc>
          <w:tcPr>
            <w:tcW w:w="2078" w:type="dxa"/>
          </w:tcPr>
          <w:p w14:paraId="3A269F19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5629C41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E357F84">
            <w:pPr>
              <w:jc w:val="left"/>
            </w:pPr>
            <w:r>
              <w:t>当前轮次</w:t>
            </w:r>
          </w:p>
        </w:tc>
      </w:tr>
      <w:tr w14:paraId="014CB07A">
        <w:trPr>
          <w:jc w:val="center"/>
        </w:trPr>
        <w:tc>
          <w:tcPr>
            <w:tcW w:w="2078" w:type="dxa"/>
          </w:tcPr>
          <w:p w14:paraId="041B0FA5">
            <w:pPr>
              <w:jc w:val="left"/>
            </w:pPr>
            <w:r>
              <w:t>scoring_mode</w:t>
            </w:r>
          </w:p>
        </w:tc>
        <w:tc>
          <w:tcPr>
            <w:tcW w:w="2078" w:type="dxa"/>
          </w:tcPr>
          <w:p w14:paraId="51809D8C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C021BCE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4D945BF">
            <w:pPr>
              <w:jc w:val="left"/>
            </w:pPr>
            <w:r>
              <w:t>simple / multi_dimension</w:t>
            </w:r>
          </w:p>
        </w:tc>
      </w:tr>
      <w:tr w14:paraId="7BD56FAA">
        <w:trPr>
          <w:jc w:val="center"/>
        </w:trPr>
        <w:tc>
          <w:tcPr>
            <w:tcW w:w="2078" w:type="dxa"/>
          </w:tcPr>
          <w:p w14:paraId="1844F08B">
            <w:pPr>
              <w:jc w:val="left"/>
            </w:pPr>
            <w:r>
              <w:t>scoring_dimensions</w:t>
            </w:r>
          </w:p>
        </w:tc>
        <w:tc>
          <w:tcPr>
            <w:tcW w:w="2078" w:type="dxa"/>
          </w:tcPr>
          <w:p w14:paraId="17CA1033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45BBC91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5353378">
            <w:pPr>
              <w:jc w:val="left"/>
            </w:pPr>
            <w:r>
              <w:t>打分维度</w:t>
            </w:r>
          </w:p>
        </w:tc>
      </w:tr>
      <w:tr w14:paraId="78BEDE24">
        <w:trPr>
          <w:jc w:val="center"/>
        </w:trPr>
        <w:tc>
          <w:tcPr>
            <w:tcW w:w="2078" w:type="dxa"/>
          </w:tcPr>
          <w:p w14:paraId="385186C8">
            <w:pPr>
              <w:jc w:val="left"/>
            </w:pPr>
            <w:r>
              <w:t>status</w:t>
            </w:r>
          </w:p>
        </w:tc>
        <w:tc>
          <w:tcPr>
            <w:tcW w:w="2078" w:type="dxa"/>
          </w:tcPr>
          <w:p w14:paraId="2E542F8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F52F508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89AF996">
            <w:pPr>
              <w:jc w:val="left"/>
            </w:pPr>
            <w:r>
              <w:t>ongoing / completed</w:t>
            </w:r>
          </w:p>
        </w:tc>
      </w:tr>
      <w:tr w14:paraId="546F4364">
        <w:trPr>
          <w:jc w:val="center"/>
        </w:trPr>
        <w:tc>
          <w:tcPr>
            <w:tcW w:w="2078" w:type="dxa"/>
          </w:tcPr>
          <w:p w14:paraId="4128AF95">
            <w:pPr>
              <w:jc w:val="left"/>
            </w:pPr>
            <w:r>
              <w:t>proposal_id</w:t>
            </w:r>
          </w:p>
        </w:tc>
        <w:tc>
          <w:tcPr>
            <w:tcW w:w="2078" w:type="dxa"/>
          </w:tcPr>
          <w:p w14:paraId="12CC2159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48E85B0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05AD225">
            <w:pPr>
              <w:jc w:val="left"/>
            </w:pPr>
            <w:r>
              <w:t>关联方案</w:t>
            </w:r>
          </w:p>
        </w:tc>
      </w:tr>
      <w:tr w14:paraId="00D46524">
        <w:trPr>
          <w:jc w:val="center"/>
        </w:trPr>
        <w:tc>
          <w:tcPr>
            <w:tcW w:w="2078" w:type="dxa"/>
          </w:tcPr>
          <w:p w14:paraId="517BA84E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57CCC15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169AEAC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586D8B8">
            <w:pPr>
              <w:jc w:val="left"/>
            </w:pPr>
            <w:r>
              <w:t>关联现场会话ID</w:t>
            </w:r>
          </w:p>
        </w:tc>
      </w:tr>
      <w:tr w14:paraId="73C80C4A">
        <w:trPr>
          <w:jc w:val="center"/>
        </w:trPr>
        <w:tc>
          <w:tcPr>
            <w:tcW w:w="2078" w:type="dxa"/>
          </w:tcPr>
          <w:p w14:paraId="0CFF49C4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6D829A7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8FB17E5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2F086A4F">
            <w:pPr>
              <w:jc w:val="left"/>
            </w:pPr>
          </w:p>
        </w:tc>
      </w:tr>
      <w:tr w14:paraId="3EA2AB1C">
        <w:trPr>
          <w:jc w:val="center"/>
        </w:trPr>
        <w:tc>
          <w:tcPr>
            <w:tcW w:w="2078" w:type="dxa"/>
          </w:tcPr>
          <w:p w14:paraId="4BB6FC4C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60ABA506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6D62F5C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89FA1C2">
            <w:pPr>
              <w:jc w:val="left"/>
            </w:pPr>
          </w:p>
        </w:tc>
      </w:tr>
    </w:tbl>
    <w:p w14:paraId="4A0F66ED"/>
    <w:p w14:paraId="0A74A0F6">
      <w:r>
        <w:rPr>
          <w:b/>
        </w:rPr>
        <w:t>team 结构：</w:t>
      </w:r>
    </w:p>
    <w:p w14:paraId="72C7F26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"id": "uuid",</w:t>
      </w:r>
      <w:r>
        <w:rPr>
          <w:rStyle w:val="165"/>
        </w:rPr>
        <w:br w:type="textWrapping"/>
      </w:r>
      <w:r>
        <w:rPr>
          <w:rStyle w:val="165"/>
        </w:rPr>
        <w:t xml:space="preserve">  "name": "第一组",</w:t>
      </w:r>
      <w:r>
        <w:rPr>
          <w:rStyle w:val="165"/>
        </w:rPr>
        <w:br w:type="textWrapping"/>
      </w:r>
      <w:r>
        <w:rPr>
          <w:rStyle w:val="165"/>
        </w:rPr>
        <w:t xml:space="preserve">  "color": "#FF6B6B",</w:t>
      </w:r>
      <w:r>
        <w:rPr>
          <w:rStyle w:val="165"/>
        </w:rPr>
        <w:br w:type="textWrapping"/>
      </w:r>
      <w:r>
        <w:rPr>
          <w:rStyle w:val="165"/>
        </w:rPr>
        <w:t xml:space="preserve">  "members": ["张三", "李四", "王五", "赵六"],</w:t>
      </w:r>
      <w:r>
        <w:rPr>
          <w:rStyle w:val="165"/>
        </w:rPr>
        <w:br w:type="textWrapping"/>
      </w:r>
      <w:r>
        <w:rPr>
          <w:rStyle w:val="165"/>
        </w:rPr>
        <w:t xml:space="preserve">  "total_score": 45.5,</w:t>
      </w:r>
      <w:r>
        <w:rPr>
          <w:rStyle w:val="165"/>
        </w:rPr>
        <w:br w:type="textWrapping"/>
      </w:r>
      <w:r>
        <w:rPr>
          <w:rStyle w:val="165"/>
        </w:rPr>
        <w:t xml:space="preserve">  "rank": 2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70CE5556">
      <w:r>
        <w:rPr>
          <w:b/>
        </w:rPr>
        <w:t>round 结构：</w:t>
      </w:r>
    </w:p>
    <w:p w14:paraId="4A3C6E2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"round_number": 1,</w:t>
      </w:r>
      <w:r>
        <w:rPr>
          <w:rStyle w:val="165"/>
        </w:rPr>
        <w:br w:type="textWrapping"/>
      </w:r>
      <w:r>
        <w:rPr>
          <w:rStyle w:val="165"/>
        </w:rPr>
        <w:t xml:space="preserve">  "activity_name": "盲人方阵",</w:t>
      </w:r>
      <w:r>
        <w:rPr>
          <w:rStyle w:val="165"/>
        </w:rPr>
        <w:br w:type="textWrapping"/>
      </w:r>
      <w:r>
        <w:rPr>
          <w:rStyle w:val="165"/>
        </w:rPr>
        <w:t xml:space="preserve">  "scores": {</w:t>
      </w:r>
      <w:r>
        <w:rPr>
          <w:rStyle w:val="165"/>
        </w:rPr>
        <w:br w:type="textWrapping"/>
      </w:r>
      <w:r>
        <w:rPr>
          <w:rStyle w:val="165"/>
        </w:rPr>
        <w:t xml:space="preserve">    "team_id_1": {</w:t>
      </w:r>
      <w:r>
        <w:rPr>
          <w:rStyle w:val="165"/>
        </w:rPr>
        <w:br w:type="textWrapping"/>
      </w:r>
      <w:r>
        <w:rPr>
          <w:rStyle w:val="165"/>
        </w:rPr>
        <w:t xml:space="preserve">      "dimensions": {"参与度": 8, "完成质量": 7, "协作表现": 9},</w:t>
      </w:r>
      <w:r>
        <w:rPr>
          <w:rStyle w:val="165"/>
        </w:rPr>
        <w:br w:type="textWrapping"/>
      </w:r>
      <w:r>
        <w:rPr>
          <w:rStyle w:val="165"/>
        </w:rPr>
        <w:t xml:space="preserve">      "total": 24</w:t>
      </w:r>
      <w:r>
        <w:rPr>
          <w:rStyle w:val="165"/>
        </w:rPr>
        <w:br w:type="textWrapping"/>
      </w:r>
      <w:r>
        <w:rPr>
          <w:rStyle w:val="165"/>
        </w:rPr>
        <w:t xml:space="preserve">    },</w:t>
      </w:r>
      <w:r>
        <w:rPr>
          <w:rStyle w:val="165"/>
        </w:rPr>
        <w:br w:type="textWrapping"/>
      </w:r>
      <w:r>
        <w:rPr>
          <w:rStyle w:val="165"/>
        </w:rPr>
        <w:t xml:space="preserve">    "team_id_2": {</w:t>
      </w:r>
      <w:r>
        <w:rPr>
          <w:rStyle w:val="165"/>
        </w:rPr>
        <w:br w:type="textWrapping"/>
      </w:r>
      <w:r>
        <w:rPr>
          <w:rStyle w:val="165"/>
        </w:rPr>
        <w:t xml:space="preserve">      "dimensions": {"参与度": 9, "完成质量": 8, "协作表现": 8},</w:t>
      </w:r>
      <w:r>
        <w:rPr>
          <w:rStyle w:val="165"/>
        </w:rPr>
        <w:br w:type="textWrapping"/>
      </w:r>
      <w:r>
        <w:rPr>
          <w:rStyle w:val="165"/>
        </w:rPr>
        <w:t xml:space="preserve">      "total": 25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 xml:space="preserve">  },</w:t>
      </w:r>
      <w:r>
        <w:rPr>
          <w:rStyle w:val="165"/>
        </w:rPr>
        <w:br w:type="textWrapping"/>
      </w:r>
      <w:r>
        <w:rPr>
          <w:rStyle w:val="165"/>
        </w:rPr>
        <w:t xml:space="preserve">  "bonus": {"team_id_1": {"reason": "创意加分", "points": 3}},</w:t>
      </w:r>
      <w:r>
        <w:rPr>
          <w:rStyle w:val="165"/>
        </w:rPr>
        <w:br w:type="textWrapping"/>
      </w:r>
      <w:r>
        <w:rPr>
          <w:rStyle w:val="165"/>
        </w:rPr>
        <w:t xml:space="preserve">  "completed_at": "2026-06-15T10:30:00+08:00"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2968EC41">
      <w:pPr>
        <w:pStyle w:val="6"/>
      </w:pPr>
      <w:r>
        <w:t>interaction_session（互动会话）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A67A997">
        <w:trPr>
          <w:jc w:val="center"/>
        </w:trPr>
        <w:tc>
          <w:tcPr>
            <w:tcW w:w="2078" w:type="dxa"/>
            <w:shd w:val="clear" w:color="auto" w:fill="F2F2F2"/>
          </w:tcPr>
          <w:p w14:paraId="3F6589F9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2AB91A7B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4818D9B9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224713F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216E34B">
        <w:trPr>
          <w:jc w:val="center"/>
        </w:trPr>
        <w:tc>
          <w:tcPr>
            <w:tcW w:w="2078" w:type="dxa"/>
          </w:tcPr>
          <w:p w14:paraId="0474F473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2F05C25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D98F203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E7DD137">
            <w:pPr>
              <w:jc w:val="left"/>
            </w:pPr>
            <w:r>
              <w:t>UUID</w:t>
            </w:r>
          </w:p>
        </w:tc>
      </w:tr>
      <w:tr w14:paraId="233EF43F">
        <w:trPr>
          <w:jc w:val="center"/>
        </w:trPr>
        <w:tc>
          <w:tcPr>
            <w:tcW w:w="2078" w:type="dxa"/>
          </w:tcPr>
          <w:p w14:paraId="221209C1">
            <w:pPr>
              <w:jc w:val="left"/>
            </w:pPr>
            <w:r>
              <w:t>type</w:t>
            </w:r>
          </w:p>
        </w:tc>
        <w:tc>
          <w:tcPr>
            <w:tcW w:w="2078" w:type="dxa"/>
          </w:tcPr>
          <w:p w14:paraId="4387A57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CC023C2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11A7A11">
            <w:pPr>
              <w:jc w:val="left"/>
            </w:pPr>
            <w:r>
              <w:t>wordcloud / vote / commitment</w:t>
            </w:r>
          </w:p>
        </w:tc>
      </w:tr>
      <w:tr w14:paraId="21887529">
        <w:trPr>
          <w:jc w:val="center"/>
        </w:trPr>
        <w:tc>
          <w:tcPr>
            <w:tcW w:w="2078" w:type="dxa"/>
          </w:tcPr>
          <w:p w14:paraId="2EB50664">
            <w:pPr>
              <w:jc w:val="left"/>
            </w:pPr>
            <w:r>
              <w:t>proposal_id</w:t>
            </w:r>
          </w:p>
        </w:tc>
        <w:tc>
          <w:tcPr>
            <w:tcW w:w="2078" w:type="dxa"/>
          </w:tcPr>
          <w:p w14:paraId="59D49B4B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BA9F21C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DC17E2B">
            <w:pPr>
              <w:jc w:val="left"/>
            </w:pPr>
            <w:r>
              <w:t>关联方案</w:t>
            </w:r>
          </w:p>
        </w:tc>
      </w:tr>
      <w:tr w14:paraId="0D9CFDAD">
        <w:trPr>
          <w:jc w:val="center"/>
        </w:trPr>
        <w:tc>
          <w:tcPr>
            <w:tcW w:w="2078" w:type="dxa"/>
          </w:tcPr>
          <w:p w14:paraId="2319633B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643BB3A9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24575AA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3970079">
            <w:pPr>
              <w:jc w:val="left"/>
            </w:pPr>
            <w:r>
              <w:t>关联现场会话ID</w:t>
            </w:r>
          </w:p>
        </w:tc>
      </w:tr>
      <w:tr w14:paraId="5BF8623D">
        <w:trPr>
          <w:jc w:val="center"/>
        </w:trPr>
        <w:tc>
          <w:tcPr>
            <w:tcW w:w="2078" w:type="dxa"/>
          </w:tcPr>
          <w:p w14:paraId="12F9020A">
            <w:pPr>
              <w:jc w:val="left"/>
            </w:pPr>
            <w:r>
              <w:t>question</w:t>
            </w:r>
          </w:p>
        </w:tc>
        <w:tc>
          <w:tcPr>
            <w:tcW w:w="2078" w:type="dxa"/>
          </w:tcPr>
          <w:p w14:paraId="305A72F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0C477A5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0774244">
            <w:pPr>
              <w:jc w:val="left"/>
            </w:pPr>
            <w:r>
              <w:t>提问/标题</w:t>
            </w:r>
          </w:p>
        </w:tc>
      </w:tr>
      <w:tr w14:paraId="3E414958">
        <w:trPr>
          <w:jc w:val="center"/>
        </w:trPr>
        <w:tc>
          <w:tcPr>
            <w:tcW w:w="2078" w:type="dxa"/>
          </w:tcPr>
          <w:p w14:paraId="73C3EB4A">
            <w:pPr>
              <w:jc w:val="left"/>
            </w:pPr>
            <w:r>
              <w:t>options</w:t>
            </w:r>
          </w:p>
        </w:tc>
        <w:tc>
          <w:tcPr>
            <w:tcW w:w="2078" w:type="dxa"/>
          </w:tcPr>
          <w:p w14:paraId="73565444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02A9A732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DAB42AE">
            <w:pPr>
              <w:jc w:val="left"/>
            </w:pPr>
            <w:r>
              <w:t>投票选项（type=vote时）</w:t>
            </w:r>
          </w:p>
        </w:tc>
      </w:tr>
      <w:tr w14:paraId="5C8FEF3F">
        <w:trPr>
          <w:jc w:val="center"/>
        </w:trPr>
        <w:tc>
          <w:tcPr>
            <w:tcW w:w="2078" w:type="dxa"/>
          </w:tcPr>
          <w:p w14:paraId="1F826E1C">
            <w:pPr>
              <w:jc w:val="left"/>
            </w:pPr>
            <w:r>
              <w:t>responses</w:t>
            </w:r>
          </w:p>
        </w:tc>
        <w:tc>
          <w:tcPr>
            <w:tcW w:w="2078" w:type="dxa"/>
          </w:tcPr>
          <w:p w14:paraId="63AD0D2F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0FD6F7D8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6BD1CD5">
            <w:pPr>
              <w:jc w:val="left"/>
            </w:pPr>
            <w:r>
              <w:t>响应数据</w:t>
            </w:r>
          </w:p>
        </w:tc>
      </w:tr>
      <w:tr w14:paraId="4D596DB8">
        <w:trPr>
          <w:jc w:val="center"/>
        </w:trPr>
        <w:tc>
          <w:tcPr>
            <w:tcW w:w="2078" w:type="dxa"/>
          </w:tcPr>
          <w:p w14:paraId="596A1978">
            <w:pPr>
              <w:jc w:val="left"/>
            </w:pPr>
            <w:r>
              <w:t>status</w:t>
            </w:r>
          </w:p>
        </w:tc>
        <w:tc>
          <w:tcPr>
            <w:tcW w:w="2078" w:type="dxa"/>
          </w:tcPr>
          <w:p w14:paraId="1E6C0B87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DD1FC4A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D30E31D">
            <w:pPr>
              <w:jc w:val="left"/>
            </w:pPr>
            <w:r>
              <w:t>active / closed</w:t>
            </w:r>
          </w:p>
        </w:tc>
      </w:tr>
      <w:tr w14:paraId="7F1E03B9">
        <w:trPr>
          <w:jc w:val="center"/>
        </w:trPr>
        <w:tc>
          <w:tcPr>
            <w:tcW w:w="2078" w:type="dxa"/>
          </w:tcPr>
          <w:p w14:paraId="5DE0D2F6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5B1B8B1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5D75D21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AE569E2">
            <w:pPr>
              <w:jc w:val="left"/>
            </w:pPr>
          </w:p>
        </w:tc>
      </w:tr>
      <w:tr w14:paraId="6FA98C5C">
        <w:trPr>
          <w:jc w:val="center"/>
        </w:trPr>
        <w:tc>
          <w:tcPr>
            <w:tcW w:w="2078" w:type="dxa"/>
          </w:tcPr>
          <w:p w14:paraId="34C33D63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1A2186C9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566EACD3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E7A10DB">
            <w:pPr>
              <w:jc w:val="left"/>
            </w:pPr>
          </w:p>
        </w:tc>
      </w:tr>
    </w:tbl>
    <w:p w14:paraId="76CA3CBB"/>
    <w:p w14:paraId="7555474C">
      <w:r>
        <w:rPr>
          <w:b/>
        </w:rPr>
        <w:t>response 结构（按type不同）：</w:t>
      </w:r>
    </w:p>
    <w:p w14:paraId="547C67A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// wordcloud</w:t>
      </w:r>
      <w:r>
        <w:rPr>
          <w:rStyle w:val="165"/>
        </w:rPr>
        <w:br w:type="textWrapping"/>
      </w:r>
      <w:r>
        <w:rPr>
          <w:rStyle w:val="165"/>
        </w:rPr>
        <w:t>{"participant_id": "uuid", "word": "协作", "submitted_at": "..."}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// vote</w:t>
      </w:r>
      <w:r>
        <w:rPr>
          <w:rStyle w:val="165"/>
        </w:rPr>
        <w:br w:type="textWrapping"/>
      </w:r>
      <w:r>
        <w:rPr>
          <w:rStyle w:val="165"/>
        </w:rPr>
        <w:t>{"participant_id": "uuid", "option_index": 2, "submitted_at": "..."}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// commitment</w:t>
      </w:r>
      <w:r>
        <w:rPr>
          <w:rStyle w:val="165"/>
        </w:rPr>
        <w:br w:type="textWrapping"/>
      </w:r>
      <w:r>
        <w:rPr>
          <w:rStyle w:val="165"/>
        </w:rPr>
        <w:t>{"participant_id": "uuid", "content": "在跨部门会议中先倾听再表达", "anonymous": false, "name": "张三", "submitted_at": "..."}</w:t>
      </w:r>
      <w:r>
        <w:rPr>
          <w:rStyle w:val="165"/>
        </w:rPr>
        <w:br w:type="textWrapping"/>
      </w:r>
    </w:p>
    <w:p w14:paraId="49DB7F03">
      <w:pPr>
        <w:pStyle w:val="5"/>
      </w:pPr>
      <w:r>
        <w:t>5.4 反馈与报告相关</w:t>
      </w:r>
    </w:p>
    <w:p w14:paraId="0E57E21B">
      <w:pPr>
        <w:pStyle w:val="6"/>
      </w:pPr>
      <w:r>
        <w:t>feedback（反馈）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9764746">
        <w:trPr>
          <w:jc w:val="center"/>
        </w:trPr>
        <w:tc>
          <w:tcPr>
            <w:tcW w:w="2078" w:type="dxa"/>
            <w:shd w:val="clear" w:color="auto" w:fill="F2F2F2"/>
          </w:tcPr>
          <w:p w14:paraId="1FF53E2F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3882E253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32A334E7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750228A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65C1B52">
        <w:trPr>
          <w:jc w:val="center"/>
        </w:trPr>
        <w:tc>
          <w:tcPr>
            <w:tcW w:w="2078" w:type="dxa"/>
          </w:tcPr>
          <w:p w14:paraId="479FCB82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55D672B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D02E7F7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5619037">
            <w:pPr>
              <w:jc w:val="left"/>
            </w:pPr>
            <w:r>
              <w:t>UUID</w:t>
            </w:r>
          </w:p>
        </w:tc>
      </w:tr>
      <w:tr w14:paraId="3F123C25">
        <w:trPr>
          <w:jc w:val="center"/>
        </w:trPr>
        <w:tc>
          <w:tcPr>
            <w:tcW w:w="2078" w:type="dxa"/>
          </w:tcPr>
          <w:p w14:paraId="398AFF5D">
            <w:pPr>
              <w:jc w:val="left"/>
            </w:pPr>
            <w:r>
              <w:t>project_id</w:t>
            </w:r>
          </w:p>
        </w:tc>
        <w:tc>
          <w:tcPr>
            <w:tcW w:w="2078" w:type="dxa"/>
          </w:tcPr>
          <w:p w14:paraId="3C1C3C9A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B30583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5FDE12D">
            <w:pPr>
              <w:jc w:val="left"/>
            </w:pPr>
            <w:r>
              <w:t>关联项目ID（P2）</w:t>
            </w:r>
          </w:p>
        </w:tc>
      </w:tr>
      <w:tr w14:paraId="47C664D6">
        <w:trPr>
          <w:jc w:val="center"/>
        </w:trPr>
        <w:tc>
          <w:tcPr>
            <w:tcW w:w="2078" w:type="dxa"/>
          </w:tcPr>
          <w:p w14:paraId="039E7410">
            <w:pPr>
              <w:jc w:val="left"/>
            </w:pPr>
            <w:r>
              <w:t>proposal_id</w:t>
            </w:r>
          </w:p>
        </w:tc>
        <w:tc>
          <w:tcPr>
            <w:tcW w:w="2078" w:type="dxa"/>
          </w:tcPr>
          <w:p w14:paraId="4CF06429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D9D3291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B40C655">
            <w:pPr>
              <w:jc w:val="left"/>
            </w:pPr>
            <w:r>
              <w:t>关联方案ID</w:t>
            </w:r>
          </w:p>
        </w:tc>
      </w:tr>
      <w:tr w14:paraId="7612D7EE">
        <w:trPr>
          <w:jc w:val="center"/>
        </w:trPr>
        <w:tc>
          <w:tcPr>
            <w:tcW w:w="2078" w:type="dxa"/>
          </w:tcPr>
          <w:p w14:paraId="0FFD1A67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2633934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9FB63D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5BD7F09B">
            <w:pPr>
              <w:jc w:val="left"/>
            </w:pPr>
            <w:r>
              <w:t>关联现场会话ID</w:t>
            </w:r>
          </w:p>
        </w:tc>
      </w:tr>
      <w:tr w14:paraId="798C0DBA">
        <w:trPr>
          <w:jc w:val="center"/>
        </w:trPr>
        <w:tc>
          <w:tcPr>
            <w:tcW w:w="2078" w:type="dxa"/>
          </w:tcPr>
          <w:p w14:paraId="59C820A9">
            <w:pPr>
              <w:jc w:val="left"/>
            </w:pPr>
            <w:r>
              <w:t>session_id</w:t>
            </w:r>
          </w:p>
        </w:tc>
        <w:tc>
          <w:tcPr>
            <w:tcW w:w="2078" w:type="dxa"/>
          </w:tcPr>
          <w:p w14:paraId="518D915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BEB14AB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57219F2">
            <w:pPr>
              <w:jc w:val="left"/>
            </w:pPr>
            <w:r>
              <w:t>关联签到会话ID</w:t>
            </w:r>
          </w:p>
        </w:tc>
      </w:tr>
      <w:tr w14:paraId="364DD8F9">
        <w:trPr>
          <w:jc w:val="center"/>
        </w:trPr>
        <w:tc>
          <w:tcPr>
            <w:tcW w:w="2078" w:type="dxa"/>
          </w:tcPr>
          <w:p w14:paraId="1EA0F40F">
            <w:pPr>
              <w:jc w:val="left"/>
            </w:pPr>
            <w:r>
              <w:t>participant_id</w:t>
            </w:r>
          </w:p>
        </w:tc>
        <w:tc>
          <w:tcPr>
            <w:tcW w:w="2078" w:type="dxa"/>
          </w:tcPr>
          <w:p w14:paraId="40F24D6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641B8E2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BD82D2B">
            <w:pPr>
              <w:jc w:val="left"/>
            </w:pPr>
            <w:r>
              <w:t>参与者匿名ID</w:t>
            </w:r>
          </w:p>
        </w:tc>
      </w:tr>
      <w:tr w14:paraId="0BCE2656">
        <w:trPr>
          <w:jc w:val="center"/>
        </w:trPr>
        <w:tc>
          <w:tcPr>
            <w:tcW w:w="2078" w:type="dxa"/>
          </w:tcPr>
          <w:p w14:paraId="7CEC18E9">
            <w:pPr>
              <w:jc w:val="left"/>
            </w:pPr>
            <w:r>
              <w:t>satisfaction</w:t>
            </w:r>
          </w:p>
        </w:tc>
        <w:tc>
          <w:tcPr>
            <w:tcW w:w="2078" w:type="dxa"/>
          </w:tcPr>
          <w:p w14:paraId="3AB716A8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4BFCC12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F526BFD">
            <w:pPr>
              <w:jc w:val="left"/>
            </w:pPr>
            <w:r>
              <w:t>满意度 1-5</w:t>
            </w:r>
          </w:p>
        </w:tc>
      </w:tr>
      <w:tr w14:paraId="16C7AA80">
        <w:trPr>
          <w:jc w:val="center"/>
        </w:trPr>
        <w:tc>
          <w:tcPr>
            <w:tcW w:w="2078" w:type="dxa"/>
          </w:tcPr>
          <w:p w14:paraId="73DDD72A">
            <w:pPr>
              <w:jc w:val="left"/>
            </w:pPr>
            <w:r>
              <w:t>nps_score</w:t>
            </w:r>
          </w:p>
        </w:tc>
        <w:tc>
          <w:tcPr>
            <w:tcW w:w="2078" w:type="dxa"/>
          </w:tcPr>
          <w:p w14:paraId="6CC73549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6B5BC0E1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87F3E56">
            <w:pPr>
              <w:jc w:val="left"/>
            </w:pPr>
            <w:r>
              <w:t>NPS 0-10</w:t>
            </w:r>
          </w:p>
        </w:tc>
      </w:tr>
      <w:tr w14:paraId="06969F13">
        <w:trPr>
          <w:jc w:val="center"/>
        </w:trPr>
        <w:tc>
          <w:tcPr>
            <w:tcW w:w="2078" w:type="dxa"/>
          </w:tcPr>
          <w:p w14:paraId="5EA90830">
            <w:pPr>
              <w:jc w:val="left"/>
            </w:pPr>
            <w:r>
              <w:t>biggest_takeaway</w:t>
            </w:r>
          </w:p>
        </w:tc>
        <w:tc>
          <w:tcPr>
            <w:tcW w:w="2078" w:type="dxa"/>
          </w:tcPr>
          <w:p w14:paraId="0BA5FA1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652F58D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194961B">
            <w:pPr>
              <w:jc w:val="left"/>
            </w:pPr>
            <w:r>
              <w:t>最大收获</w:t>
            </w:r>
          </w:p>
        </w:tc>
      </w:tr>
      <w:tr w14:paraId="1C694F2A">
        <w:trPr>
          <w:jc w:val="center"/>
        </w:trPr>
        <w:tc>
          <w:tcPr>
            <w:tcW w:w="2078" w:type="dxa"/>
          </w:tcPr>
          <w:p w14:paraId="431AA0BE">
            <w:pPr>
              <w:jc w:val="left"/>
            </w:pPr>
            <w:r>
              <w:t>most_impressive</w:t>
            </w:r>
          </w:p>
        </w:tc>
        <w:tc>
          <w:tcPr>
            <w:tcW w:w="2078" w:type="dxa"/>
          </w:tcPr>
          <w:p w14:paraId="421E6B2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149CF12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53A09731">
            <w:pPr>
              <w:jc w:val="left"/>
            </w:pPr>
            <w:r>
              <w:t>印象最深活动</w:t>
            </w:r>
          </w:p>
        </w:tc>
      </w:tr>
      <w:tr w14:paraId="31931F91">
        <w:trPr>
          <w:jc w:val="center"/>
        </w:trPr>
        <w:tc>
          <w:tcPr>
            <w:tcW w:w="2078" w:type="dxa"/>
          </w:tcPr>
          <w:p w14:paraId="4A8259AF">
            <w:pPr>
              <w:jc w:val="left"/>
            </w:pPr>
            <w:r>
              <w:t>suggestions</w:t>
            </w:r>
          </w:p>
        </w:tc>
        <w:tc>
          <w:tcPr>
            <w:tcW w:w="2078" w:type="dxa"/>
          </w:tcPr>
          <w:p w14:paraId="01474C5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763FBDE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6E20F60">
            <w:pPr>
              <w:jc w:val="left"/>
            </w:pPr>
            <w:r>
              <w:t>建议</w:t>
            </w:r>
          </w:p>
        </w:tc>
      </w:tr>
      <w:tr w14:paraId="7D80E680">
        <w:trPr>
          <w:jc w:val="center"/>
        </w:trPr>
        <w:tc>
          <w:tcPr>
            <w:tcW w:w="2078" w:type="dxa"/>
          </w:tcPr>
          <w:p w14:paraId="53578D16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3D8D6403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0C857BA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A88E761">
            <w:pPr>
              <w:jc w:val="left"/>
            </w:pPr>
          </w:p>
        </w:tc>
      </w:tr>
    </w:tbl>
    <w:p w14:paraId="2CC0CF28"/>
    <w:p w14:paraId="1E71BA2D">
      <w:pPr>
        <w:pStyle w:val="6"/>
      </w:pPr>
      <w:r>
        <w:t>training_report（培训报告）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2078"/>
        <w:gridCol w:w="2078"/>
        <w:gridCol w:w="2078"/>
      </w:tblGrid>
      <w:tr w14:paraId="4BDA5C12">
        <w:trPr>
          <w:jc w:val="center"/>
        </w:trPr>
        <w:tc>
          <w:tcPr>
            <w:tcW w:w="2078" w:type="dxa"/>
            <w:shd w:val="clear" w:color="auto" w:fill="F2F2F2"/>
          </w:tcPr>
          <w:p w14:paraId="2AF7A619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3BAEDC54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140862CD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0EFB9B5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60B4006">
        <w:trPr>
          <w:jc w:val="center"/>
        </w:trPr>
        <w:tc>
          <w:tcPr>
            <w:tcW w:w="2078" w:type="dxa"/>
          </w:tcPr>
          <w:p w14:paraId="425D33F1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4D0F27F7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F8ADAA2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25BEFF9">
            <w:pPr>
              <w:jc w:val="left"/>
            </w:pPr>
            <w:r>
              <w:t>UUID</w:t>
            </w:r>
          </w:p>
        </w:tc>
      </w:tr>
      <w:tr w14:paraId="7A590679">
        <w:trPr>
          <w:jc w:val="center"/>
        </w:trPr>
        <w:tc>
          <w:tcPr>
            <w:tcW w:w="2078" w:type="dxa"/>
          </w:tcPr>
          <w:p w14:paraId="203E3CA7">
            <w:pPr>
              <w:jc w:val="left"/>
            </w:pPr>
            <w:r>
              <w:t>proposal_id</w:t>
            </w:r>
          </w:p>
        </w:tc>
        <w:tc>
          <w:tcPr>
            <w:tcW w:w="2078" w:type="dxa"/>
          </w:tcPr>
          <w:p w14:paraId="4E6567D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B5DC2E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7FE6058">
            <w:pPr>
              <w:jc w:val="left"/>
            </w:pPr>
            <w:r>
              <w:t>关联方案</w:t>
            </w:r>
          </w:p>
        </w:tc>
      </w:tr>
      <w:tr w14:paraId="006C277A">
        <w:trPr>
          <w:jc w:val="center"/>
        </w:trPr>
        <w:tc>
          <w:tcPr>
            <w:tcW w:w="2078" w:type="dxa"/>
          </w:tcPr>
          <w:p w14:paraId="7B726991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id</w:t>
            </w:r>
          </w:p>
        </w:tc>
        <w:tc>
          <w:tcPr>
            <w:tcW w:w="2078" w:type="dxa"/>
          </w:tcPr>
          <w:p w14:paraId="6A9B432A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BD95D61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E3F6D96">
            <w:pPr>
              <w:jc w:val="left"/>
            </w:pPr>
            <w:r>
              <w:t>关联现场会话ID</w:t>
            </w:r>
          </w:p>
        </w:tc>
      </w:tr>
      <w:tr w14:paraId="0B9CD5D2">
        <w:trPr>
          <w:jc w:val="center"/>
        </w:trPr>
        <w:tc>
          <w:tcPr>
            <w:tcW w:w="2078" w:type="dxa"/>
          </w:tcPr>
          <w:p w14:paraId="731A3C6A">
            <w:pPr>
              <w:jc w:val="left"/>
            </w:pPr>
            <w:r>
              <w:t>session_id</w:t>
            </w:r>
          </w:p>
        </w:tc>
        <w:tc>
          <w:tcPr>
            <w:tcW w:w="2078" w:type="dxa"/>
          </w:tcPr>
          <w:p w14:paraId="7F3F639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6C644A9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6E9DFB5">
            <w:pPr>
              <w:jc w:val="left"/>
            </w:pPr>
            <w:r>
              <w:t>关联签到会话</w:t>
            </w:r>
          </w:p>
        </w:tc>
      </w:tr>
      <w:tr w14:paraId="37398E73">
        <w:trPr>
          <w:jc w:val="center"/>
        </w:trPr>
        <w:tc>
          <w:tcPr>
            <w:tcW w:w="2078" w:type="dxa"/>
          </w:tcPr>
          <w:p w14:paraId="35203339">
            <w:pPr>
              <w:jc w:val="left"/>
            </w:pPr>
            <w:r>
              <w:t>participant_count</w:t>
            </w:r>
          </w:p>
        </w:tc>
        <w:tc>
          <w:tcPr>
            <w:tcW w:w="2078" w:type="dxa"/>
          </w:tcPr>
          <w:p w14:paraId="331E480F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26F9AD04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35E0A68">
            <w:pPr>
              <w:jc w:val="left"/>
            </w:pPr>
            <w:r>
              <w:t>实际参与人数</w:t>
            </w:r>
          </w:p>
        </w:tc>
      </w:tr>
      <w:tr w14:paraId="58E0BE50">
        <w:trPr>
          <w:jc w:val="center"/>
        </w:trPr>
        <w:tc>
          <w:tcPr>
            <w:tcW w:w="2078" w:type="dxa"/>
          </w:tcPr>
          <w:p w14:paraId="4F8ED164">
            <w:pPr>
              <w:jc w:val="left"/>
            </w:pPr>
            <w:r>
              <w:t>expected_count</w:t>
            </w:r>
          </w:p>
        </w:tc>
        <w:tc>
          <w:tcPr>
            <w:tcW w:w="2078" w:type="dxa"/>
          </w:tcPr>
          <w:p w14:paraId="4DFC8D87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204604E6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4225494">
            <w:pPr>
              <w:jc w:val="left"/>
            </w:pPr>
            <w:r>
              <w:t>预计人数</w:t>
            </w:r>
          </w:p>
        </w:tc>
      </w:tr>
      <w:tr w14:paraId="459A0F91">
        <w:trPr>
          <w:jc w:val="center"/>
        </w:trPr>
        <w:tc>
          <w:tcPr>
            <w:tcW w:w="2078" w:type="dxa"/>
          </w:tcPr>
          <w:p w14:paraId="1C832493">
            <w:pPr>
              <w:jc w:val="left"/>
            </w:pPr>
            <w:r>
              <w:t>completion_rate</w:t>
            </w:r>
          </w:p>
        </w:tc>
        <w:tc>
          <w:tcPr>
            <w:tcW w:w="2078" w:type="dxa"/>
          </w:tcPr>
          <w:p w14:paraId="6A3D548B">
            <w:pPr>
              <w:jc w:val="left"/>
            </w:pPr>
            <w:r>
              <w:t>number</w:t>
            </w:r>
          </w:p>
        </w:tc>
        <w:tc>
          <w:tcPr>
            <w:tcW w:w="2078" w:type="dxa"/>
          </w:tcPr>
          <w:p w14:paraId="16D70352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F13F131">
            <w:pPr>
              <w:jc w:val="left"/>
            </w:pPr>
            <w:r>
              <w:t>活动完成率</w:t>
            </w:r>
          </w:p>
        </w:tc>
      </w:tr>
      <w:tr w14:paraId="32F12EC2">
        <w:trPr>
          <w:jc w:val="center"/>
        </w:trPr>
        <w:tc>
          <w:tcPr>
            <w:tcW w:w="2078" w:type="dxa"/>
          </w:tcPr>
          <w:p w14:paraId="4A21D675">
            <w:pPr>
              <w:jc w:val="left"/>
            </w:pPr>
            <w:r>
              <w:t>avg_satisfaction</w:t>
            </w:r>
          </w:p>
        </w:tc>
        <w:tc>
          <w:tcPr>
            <w:tcW w:w="2078" w:type="dxa"/>
          </w:tcPr>
          <w:p w14:paraId="2CB6E2FA">
            <w:pPr>
              <w:jc w:val="left"/>
            </w:pPr>
            <w:r>
              <w:t>number</w:t>
            </w:r>
          </w:p>
        </w:tc>
        <w:tc>
          <w:tcPr>
            <w:tcW w:w="2078" w:type="dxa"/>
          </w:tcPr>
          <w:p w14:paraId="4EE60F7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19EBDE3">
            <w:pPr>
              <w:jc w:val="left"/>
            </w:pPr>
            <w:r>
              <w:t>平均满意度</w:t>
            </w:r>
          </w:p>
        </w:tc>
      </w:tr>
      <w:tr w14:paraId="2C3E7F1A">
        <w:trPr>
          <w:jc w:val="center"/>
        </w:trPr>
        <w:tc>
          <w:tcPr>
            <w:tcW w:w="2078" w:type="dxa"/>
          </w:tcPr>
          <w:p w14:paraId="5F350036">
            <w:pPr>
              <w:jc w:val="left"/>
            </w:pPr>
            <w:r>
              <w:t>avg_nps</w:t>
            </w:r>
          </w:p>
        </w:tc>
        <w:tc>
          <w:tcPr>
            <w:tcW w:w="2078" w:type="dxa"/>
          </w:tcPr>
          <w:p w14:paraId="37B0EC5D">
            <w:pPr>
              <w:jc w:val="left"/>
            </w:pPr>
            <w:r>
              <w:t>number</w:t>
            </w:r>
          </w:p>
        </w:tc>
        <w:tc>
          <w:tcPr>
            <w:tcW w:w="2078" w:type="dxa"/>
          </w:tcPr>
          <w:p w14:paraId="5D7895C9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AADC46E">
            <w:pPr>
              <w:jc w:val="left"/>
            </w:pPr>
            <w:r>
              <w:t>平均NPS</w:t>
            </w:r>
          </w:p>
        </w:tc>
      </w:tr>
      <w:tr w14:paraId="16AF64CC">
        <w:trPr>
          <w:jc w:val="center"/>
        </w:trPr>
        <w:tc>
          <w:tcPr>
            <w:tcW w:w="2078" w:type="dxa"/>
          </w:tcPr>
          <w:p w14:paraId="0AC513F7">
            <w:pPr>
              <w:jc w:val="left"/>
            </w:pPr>
            <w:r>
              <w:t>takeaway_wordcloud</w:t>
            </w:r>
          </w:p>
        </w:tc>
        <w:tc>
          <w:tcPr>
            <w:tcW w:w="2078" w:type="dxa"/>
          </w:tcPr>
          <w:p w14:paraId="75DDFCAC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60E47DC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4CC5F19">
            <w:pPr>
              <w:jc w:val="left"/>
            </w:pPr>
            <w:r>
              <w:t>收获词云图片URL</w:t>
            </w:r>
          </w:p>
        </w:tc>
      </w:tr>
      <w:tr w14:paraId="66DE55F3">
        <w:trPr>
          <w:jc w:val="center"/>
        </w:trPr>
        <w:tc>
          <w:tcPr>
            <w:tcW w:w="2078" w:type="dxa"/>
          </w:tcPr>
          <w:p w14:paraId="66BB001B">
            <w:pPr>
              <w:jc w:val="left"/>
            </w:pPr>
            <w:r>
              <w:t>top_activities</w:t>
            </w:r>
          </w:p>
        </w:tc>
        <w:tc>
          <w:tcPr>
            <w:tcW w:w="2078" w:type="dxa"/>
          </w:tcPr>
          <w:p w14:paraId="6C1E88B9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64C4EE7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C738C00">
            <w:pPr>
              <w:jc w:val="left"/>
            </w:pPr>
            <w:r>
              <w:t>印象最深活动排行</w:t>
            </w:r>
          </w:p>
        </w:tc>
      </w:tr>
      <w:tr w14:paraId="331E8C8C">
        <w:trPr>
          <w:jc w:val="center"/>
        </w:trPr>
        <w:tc>
          <w:tcPr>
            <w:tcW w:w="2078" w:type="dxa"/>
          </w:tcPr>
          <w:p w14:paraId="6161FCCF">
            <w:pPr>
              <w:jc w:val="left"/>
            </w:pPr>
            <w:r>
              <w:t>takeaway_summary</w:t>
            </w:r>
          </w:p>
        </w:tc>
        <w:tc>
          <w:tcPr>
            <w:tcW w:w="2078" w:type="dxa"/>
          </w:tcPr>
          <w:p w14:paraId="352B2E95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72B9B1F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1E9D878">
            <w:pPr>
              <w:jc w:val="left"/>
            </w:pPr>
            <w:r>
              <w:t>收获摘要（可AI生成）</w:t>
            </w:r>
          </w:p>
        </w:tc>
      </w:tr>
      <w:tr w14:paraId="69BFAA26">
        <w:trPr>
          <w:jc w:val="center"/>
        </w:trPr>
        <w:tc>
          <w:tcPr>
            <w:tcW w:w="2078" w:type="dxa"/>
          </w:tcPr>
          <w:p w14:paraId="1C1248DC">
            <w:pPr>
              <w:jc w:val="left"/>
            </w:pPr>
            <w:r>
              <w:t>action_commitments</w:t>
            </w:r>
          </w:p>
        </w:tc>
        <w:tc>
          <w:tcPr>
            <w:tcW w:w="2078" w:type="dxa"/>
          </w:tcPr>
          <w:p w14:paraId="5BE7265B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7A054117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36AC83BF">
            <w:pPr>
              <w:jc w:val="left"/>
            </w:pPr>
            <w:r>
              <w:t>行动承诺列表</w:t>
            </w:r>
          </w:p>
        </w:tc>
      </w:tr>
      <w:tr w14:paraId="4C576A8E">
        <w:trPr>
          <w:jc w:val="center"/>
        </w:trPr>
        <w:tc>
          <w:tcPr>
            <w:tcW w:w="2078" w:type="dxa"/>
          </w:tcPr>
          <w:p w14:paraId="1DEE1489">
            <w:pPr>
              <w:jc w:val="left"/>
            </w:pPr>
            <w:r>
              <w:t>suggestions_summary</w:t>
            </w:r>
          </w:p>
        </w:tc>
        <w:tc>
          <w:tcPr>
            <w:tcW w:w="2078" w:type="dxa"/>
          </w:tcPr>
          <w:p w14:paraId="280E982B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26BFED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07B4DC3">
            <w:pPr>
              <w:jc w:val="left"/>
            </w:pPr>
            <w:r>
              <w:t>建议摘要</w:t>
            </w:r>
          </w:p>
        </w:tc>
      </w:tr>
      <w:tr w14:paraId="182307BF">
        <w:trPr>
          <w:jc w:val="center"/>
        </w:trPr>
        <w:tc>
          <w:tcPr>
            <w:tcW w:w="2078" w:type="dxa"/>
          </w:tcPr>
          <w:p w14:paraId="6A645807">
            <w:pPr>
              <w:jc w:val="left"/>
            </w:pPr>
            <w:r>
              <w:t>report_template</w:t>
            </w:r>
          </w:p>
        </w:tc>
        <w:tc>
          <w:tcPr>
            <w:tcW w:w="2078" w:type="dxa"/>
          </w:tcPr>
          <w:p w14:paraId="506D530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E51FCF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4FDF3D1">
            <w:pPr>
              <w:jc w:val="left"/>
            </w:pPr>
            <w:r>
              <w:t>使用的报告模板</w:t>
            </w:r>
          </w:p>
        </w:tc>
      </w:tr>
      <w:tr w14:paraId="4AD78ABD">
        <w:trPr>
          <w:jc w:val="center"/>
        </w:trPr>
        <w:tc>
          <w:tcPr>
            <w:tcW w:w="2078" w:type="dxa"/>
          </w:tcPr>
          <w:p w14:paraId="2BCBC89D">
            <w:pPr>
              <w:jc w:val="left"/>
            </w:pPr>
            <w:r>
              <w:t>brand_logo</w:t>
            </w:r>
          </w:p>
        </w:tc>
        <w:tc>
          <w:tcPr>
            <w:tcW w:w="2078" w:type="dxa"/>
          </w:tcPr>
          <w:p w14:paraId="507FC6C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EA8A11A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626D3EB">
            <w:pPr>
              <w:jc w:val="left"/>
            </w:pPr>
            <w:r>
              <w:t>品牌Logo URL</w:t>
            </w:r>
          </w:p>
        </w:tc>
      </w:tr>
      <w:tr w14:paraId="253DCA98">
        <w:trPr>
          <w:jc w:val="center"/>
        </w:trPr>
        <w:tc>
          <w:tcPr>
            <w:tcW w:w="2078" w:type="dxa"/>
          </w:tcPr>
          <w:p w14:paraId="36559D7D">
            <w:pPr>
              <w:jc w:val="left"/>
            </w:pPr>
            <w:r>
              <w:t>brand_color</w:t>
            </w:r>
          </w:p>
        </w:tc>
        <w:tc>
          <w:tcPr>
            <w:tcW w:w="2078" w:type="dxa"/>
          </w:tcPr>
          <w:p w14:paraId="6ACCD19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98671C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F15A767">
            <w:pPr>
              <w:jc w:val="left"/>
            </w:pPr>
            <w:r>
              <w:t>品牌主色</w:t>
            </w:r>
          </w:p>
        </w:tc>
      </w:tr>
      <w:tr w14:paraId="02D2B921">
        <w:trPr>
          <w:jc w:val="center"/>
        </w:trPr>
        <w:tc>
          <w:tcPr>
            <w:tcW w:w="2078" w:type="dxa"/>
          </w:tcPr>
          <w:p w14:paraId="5286EE52">
            <w:pPr>
              <w:jc w:val="left"/>
            </w:pPr>
            <w:r>
              <w:t>pdf_url</w:t>
            </w:r>
          </w:p>
        </w:tc>
        <w:tc>
          <w:tcPr>
            <w:tcW w:w="2078" w:type="dxa"/>
          </w:tcPr>
          <w:p w14:paraId="0C826CA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41155CB1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C88F983">
            <w:pPr>
              <w:jc w:val="left"/>
            </w:pPr>
            <w:r>
              <w:t>生成的PDF</w:t>
            </w:r>
          </w:p>
        </w:tc>
      </w:tr>
      <w:tr w14:paraId="6E9ADD72">
        <w:trPr>
          <w:jc w:val="center"/>
        </w:trPr>
        <w:tc>
          <w:tcPr>
            <w:tcW w:w="2078" w:type="dxa"/>
          </w:tcPr>
          <w:p w14:paraId="2E87EF5E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2569D42B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39AC50E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D8AD98F">
            <w:pPr>
              <w:jc w:val="left"/>
            </w:pPr>
          </w:p>
        </w:tc>
      </w:tr>
      <w:tr w14:paraId="47EB98DE">
        <w:trPr>
          <w:jc w:val="center"/>
        </w:trPr>
        <w:tc>
          <w:tcPr>
            <w:tcW w:w="2078" w:type="dxa"/>
          </w:tcPr>
          <w:p w14:paraId="2D547EED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49A54F96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034B8691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0E87109F">
            <w:pPr>
              <w:jc w:val="left"/>
            </w:pPr>
          </w:p>
        </w:tc>
      </w:tr>
    </w:tbl>
    <w:p w14:paraId="6AEBACE9"/>
    <w:p w14:paraId="75D95400">
      <w:pPr>
        <w:pStyle w:val="5"/>
      </w:pPr>
      <w:r>
        <w:t>5.5 客户与项目相关（P2预留）</w:t>
      </w:r>
    </w:p>
    <w:p w14:paraId="0BE1BC94">
      <w:pPr>
        <w:pStyle w:val="6"/>
      </w:pPr>
      <w:r>
        <w:t>client（客户）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AF13E6B">
        <w:trPr>
          <w:jc w:val="center"/>
        </w:trPr>
        <w:tc>
          <w:tcPr>
            <w:tcW w:w="2078" w:type="dxa"/>
            <w:shd w:val="clear" w:color="auto" w:fill="F2F2F2"/>
          </w:tcPr>
          <w:p w14:paraId="670BBA1B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2F4D9B90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7265BABB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65BEE51B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04CB87F">
        <w:trPr>
          <w:jc w:val="center"/>
        </w:trPr>
        <w:tc>
          <w:tcPr>
            <w:tcW w:w="2078" w:type="dxa"/>
          </w:tcPr>
          <w:p w14:paraId="3138B786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6C859B1A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901D489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69A476FF">
            <w:pPr>
              <w:jc w:val="left"/>
            </w:pPr>
            <w:r>
              <w:t>UUID</w:t>
            </w:r>
          </w:p>
        </w:tc>
      </w:tr>
      <w:tr w14:paraId="74F6A7ED">
        <w:trPr>
          <w:jc w:val="center"/>
        </w:trPr>
        <w:tc>
          <w:tcPr>
            <w:tcW w:w="2078" w:type="dxa"/>
          </w:tcPr>
          <w:p w14:paraId="0539B4B7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7A3CB2D4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12F5EFE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07BF1EB6">
            <w:pPr>
              <w:jc w:val="left"/>
            </w:pPr>
            <w:r>
              <w:t>企业名称</w:t>
            </w:r>
          </w:p>
        </w:tc>
      </w:tr>
      <w:tr w14:paraId="48972EAB">
        <w:trPr>
          <w:jc w:val="center"/>
        </w:trPr>
        <w:tc>
          <w:tcPr>
            <w:tcW w:w="2078" w:type="dxa"/>
          </w:tcPr>
          <w:p w14:paraId="22488C6B">
            <w:pPr>
              <w:jc w:val="left"/>
            </w:pPr>
            <w:r>
              <w:t>industry</w:t>
            </w:r>
          </w:p>
        </w:tc>
        <w:tc>
          <w:tcPr>
            <w:tcW w:w="2078" w:type="dxa"/>
          </w:tcPr>
          <w:p w14:paraId="5A6909A9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C2E5948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AED105B">
            <w:pPr>
              <w:jc w:val="left"/>
            </w:pPr>
            <w:r>
              <w:t>行业</w:t>
            </w:r>
          </w:p>
        </w:tc>
      </w:tr>
      <w:tr w14:paraId="12DF3B3D">
        <w:trPr>
          <w:jc w:val="center"/>
        </w:trPr>
        <w:tc>
          <w:tcPr>
            <w:tcW w:w="2078" w:type="dxa"/>
          </w:tcPr>
          <w:p w14:paraId="12A53FEF">
            <w:pPr>
              <w:jc w:val="left"/>
            </w:pPr>
            <w:r>
              <w:t>contact_name</w:t>
            </w:r>
          </w:p>
        </w:tc>
        <w:tc>
          <w:tcPr>
            <w:tcW w:w="2078" w:type="dxa"/>
          </w:tcPr>
          <w:p w14:paraId="2380493B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D4AB9E6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EA5D861">
            <w:pPr>
              <w:jc w:val="left"/>
            </w:pPr>
            <w:r>
              <w:t>联系人</w:t>
            </w:r>
          </w:p>
        </w:tc>
      </w:tr>
      <w:tr w14:paraId="15208C27">
        <w:trPr>
          <w:jc w:val="center"/>
        </w:trPr>
        <w:tc>
          <w:tcPr>
            <w:tcW w:w="2078" w:type="dxa"/>
          </w:tcPr>
          <w:p w14:paraId="5DB01BD0">
            <w:pPr>
              <w:jc w:val="left"/>
            </w:pPr>
            <w:r>
              <w:t>contact_phone</w:t>
            </w:r>
          </w:p>
        </w:tc>
        <w:tc>
          <w:tcPr>
            <w:tcW w:w="2078" w:type="dxa"/>
          </w:tcPr>
          <w:p w14:paraId="5649457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D4594ED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A39280E">
            <w:pPr>
              <w:jc w:val="left"/>
            </w:pPr>
            <w:r>
              <w:t>电话</w:t>
            </w:r>
          </w:p>
        </w:tc>
      </w:tr>
      <w:tr w14:paraId="77BFCFA7">
        <w:trPr>
          <w:jc w:val="center"/>
        </w:trPr>
        <w:tc>
          <w:tcPr>
            <w:tcW w:w="2078" w:type="dxa"/>
          </w:tcPr>
          <w:p w14:paraId="10B1FD3C">
            <w:pPr>
              <w:jc w:val="left"/>
            </w:pPr>
            <w:r>
              <w:t>contact_email</w:t>
            </w:r>
          </w:p>
        </w:tc>
        <w:tc>
          <w:tcPr>
            <w:tcW w:w="2078" w:type="dxa"/>
          </w:tcPr>
          <w:p w14:paraId="5F5B762A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0E92C68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2927BCD9">
            <w:pPr>
              <w:jc w:val="left"/>
            </w:pPr>
            <w:r>
              <w:t>邮箱</w:t>
            </w:r>
          </w:p>
        </w:tc>
      </w:tr>
      <w:tr w14:paraId="59598EBC">
        <w:trPr>
          <w:jc w:val="center"/>
        </w:trPr>
        <w:tc>
          <w:tcPr>
            <w:tcW w:w="2078" w:type="dxa"/>
          </w:tcPr>
          <w:p w14:paraId="1E0F186A">
            <w:pPr>
              <w:jc w:val="left"/>
            </w:pPr>
            <w:r>
              <w:t>notes</w:t>
            </w:r>
          </w:p>
        </w:tc>
        <w:tc>
          <w:tcPr>
            <w:tcW w:w="2078" w:type="dxa"/>
          </w:tcPr>
          <w:p w14:paraId="7210D9D6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531C9A9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06985B1">
            <w:pPr>
              <w:jc w:val="left"/>
            </w:pPr>
            <w:r>
              <w:t>备注</w:t>
            </w:r>
          </w:p>
        </w:tc>
      </w:tr>
      <w:tr w14:paraId="692A6D47">
        <w:trPr>
          <w:jc w:val="center"/>
        </w:trPr>
        <w:tc>
          <w:tcPr>
            <w:tcW w:w="2078" w:type="dxa"/>
          </w:tcPr>
          <w:p w14:paraId="657EE580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5157BCB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EE3D6FF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FC56C4B">
            <w:pPr>
              <w:jc w:val="left"/>
            </w:pPr>
          </w:p>
        </w:tc>
      </w:tr>
      <w:tr w14:paraId="0E389D14">
        <w:trPr>
          <w:jc w:val="center"/>
        </w:trPr>
        <w:tc>
          <w:tcPr>
            <w:tcW w:w="2078" w:type="dxa"/>
          </w:tcPr>
          <w:p w14:paraId="3EDBD76F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268BD374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2CBDB3C3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271376AF">
            <w:pPr>
              <w:jc w:val="left"/>
            </w:pPr>
          </w:p>
        </w:tc>
      </w:tr>
      <w:tr w14:paraId="199B5059">
        <w:trPr>
          <w:jc w:val="center"/>
        </w:trPr>
        <w:tc>
          <w:tcPr>
            <w:tcW w:w="2078" w:type="dxa"/>
          </w:tcPr>
          <w:p w14:paraId="76616554">
            <w:pPr>
              <w:jc w:val="left"/>
            </w:pPr>
            <w:r>
              <w:t>updated_at</w:t>
            </w:r>
          </w:p>
        </w:tc>
        <w:tc>
          <w:tcPr>
            <w:tcW w:w="2078" w:type="dxa"/>
          </w:tcPr>
          <w:p w14:paraId="2DBF5A97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4F27206B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27983D81">
            <w:pPr>
              <w:jc w:val="left"/>
            </w:pPr>
          </w:p>
        </w:tc>
      </w:tr>
    </w:tbl>
    <w:p w14:paraId="431C58F4"/>
    <w:p w14:paraId="772DCE9E">
      <w:pPr>
        <w:pStyle w:val="6"/>
      </w:pPr>
      <w:r>
        <w:t>project（项目）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E2FE4B0">
        <w:trPr>
          <w:jc w:val="center"/>
        </w:trPr>
        <w:tc>
          <w:tcPr>
            <w:tcW w:w="2078" w:type="dxa"/>
            <w:shd w:val="clear" w:color="auto" w:fill="F2F2F2"/>
          </w:tcPr>
          <w:p w14:paraId="2C11AD60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1F71D604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57D5E584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3D8F1512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BC650EE">
        <w:trPr>
          <w:jc w:val="center"/>
        </w:trPr>
        <w:tc>
          <w:tcPr>
            <w:tcW w:w="2078" w:type="dxa"/>
          </w:tcPr>
          <w:p w14:paraId="2B3FB22F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50C257BC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35B85FE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B5C0DB8">
            <w:pPr>
              <w:jc w:val="left"/>
            </w:pPr>
            <w:r>
              <w:t>UUID</w:t>
            </w:r>
          </w:p>
        </w:tc>
      </w:tr>
      <w:tr w14:paraId="4EF3E3B7">
        <w:trPr>
          <w:jc w:val="center"/>
        </w:trPr>
        <w:tc>
          <w:tcPr>
            <w:tcW w:w="2078" w:type="dxa"/>
          </w:tcPr>
          <w:p w14:paraId="24F02B42">
            <w:pPr>
              <w:jc w:val="left"/>
            </w:pPr>
            <w:r>
              <w:t>name</w:t>
            </w:r>
          </w:p>
        </w:tc>
        <w:tc>
          <w:tcPr>
            <w:tcW w:w="2078" w:type="dxa"/>
          </w:tcPr>
          <w:p w14:paraId="666338F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9AF0284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23CF415">
            <w:pPr>
              <w:jc w:val="left"/>
            </w:pPr>
            <w:r>
              <w:t>项目名称</w:t>
            </w:r>
          </w:p>
        </w:tc>
      </w:tr>
      <w:tr w14:paraId="211183D7">
        <w:trPr>
          <w:jc w:val="center"/>
        </w:trPr>
        <w:tc>
          <w:tcPr>
            <w:tcW w:w="2078" w:type="dxa"/>
          </w:tcPr>
          <w:p w14:paraId="38E471DE">
            <w:pPr>
              <w:jc w:val="left"/>
            </w:pPr>
            <w:r>
              <w:t>client_id</w:t>
            </w:r>
          </w:p>
        </w:tc>
        <w:tc>
          <w:tcPr>
            <w:tcW w:w="2078" w:type="dxa"/>
          </w:tcPr>
          <w:p w14:paraId="05F93BF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9CC6ADE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2BF7A09">
            <w:pPr>
              <w:jc w:val="left"/>
            </w:pPr>
            <w:r>
              <w:t>关联客户</w:t>
            </w:r>
          </w:p>
        </w:tc>
      </w:tr>
      <w:tr w14:paraId="0B09C50F">
        <w:trPr>
          <w:jc w:val="center"/>
        </w:trPr>
        <w:tc>
          <w:tcPr>
            <w:tcW w:w="2078" w:type="dxa"/>
          </w:tcPr>
          <w:p w14:paraId="1FACB099">
            <w:pPr>
              <w:jc w:val="left"/>
            </w:pPr>
            <w:r>
              <w:t>status</w:t>
            </w:r>
          </w:p>
        </w:tc>
        <w:tc>
          <w:tcPr>
            <w:tcW w:w="2078" w:type="dxa"/>
          </w:tcPr>
          <w:p w14:paraId="5F055617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C0EE9A2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0CCE4E71">
            <w:pPr>
              <w:jc w:val="left"/>
            </w:pPr>
            <w:r>
              <w:t>prospect / proposal / confirmed / delivered / completed</w:t>
            </w:r>
          </w:p>
        </w:tc>
      </w:tr>
      <w:tr w14:paraId="71226C70">
        <w:trPr>
          <w:jc w:val="center"/>
        </w:trPr>
        <w:tc>
          <w:tcPr>
            <w:tcW w:w="2078" w:type="dxa"/>
          </w:tcPr>
          <w:p w14:paraId="7C73F21C">
            <w:pPr>
              <w:jc w:val="left"/>
            </w:pPr>
            <w:r>
              <w:t>proposal_id</w:t>
            </w:r>
          </w:p>
        </w:tc>
        <w:tc>
          <w:tcPr>
            <w:tcW w:w="2078" w:type="dxa"/>
          </w:tcPr>
          <w:p w14:paraId="05D99313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D6050F7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6C6F123C">
            <w:pPr>
              <w:jc w:val="left"/>
            </w:pPr>
            <w:r>
              <w:t>关联方案</w:t>
            </w:r>
          </w:p>
        </w:tc>
      </w:tr>
      <w:tr w14:paraId="2F2E28C7">
        <w:trPr>
          <w:jc w:val="center"/>
        </w:trPr>
        <w:tc>
          <w:tcPr>
            <w:tcW w:w="2078" w:type="dxa"/>
          </w:tcPr>
          <w:p w14:paraId="54924457">
            <w:pPr>
              <w:jc w:val="left"/>
            </w:pPr>
            <w:r>
              <w:t>session_date</w:t>
            </w:r>
          </w:p>
        </w:tc>
        <w:tc>
          <w:tcPr>
            <w:tcW w:w="2078" w:type="dxa"/>
          </w:tcPr>
          <w:p w14:paraId="48400D1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563E1140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56303E1">
            <w:pPr>
              <w:jc w:val="left"/>
            </w:pPr>
            <w:r>
              <w:t>培训日期</w:t>
            </w:r>
          </w:p>
        </w:tc>
      </w:tr>
      <w:tr w14:paraId="5E50156B">
        <w:trPr>
          <w:jc w:val="center"/>
        </w:trPr>
        <w:tc>
          <w:tcPr>
            <w:tcW w:w="2078" w:type="dxa"/>
          </w:tcPr>
          <w:p w14:paraId="310AB2D6">
            <w:pPr>
              <w:jc w:val="left"/>
            </w:pPr>
            <w:r>
              <w:t>duration</w:t>
            </w:r>
          </w:p>
        </w:tc>
        <w:tc>
          <w:tcPr>
            <w:tcW w:w="2078" w:type="dxa"/>
          </w:tcPr>
          <w:p w14:paraId="6487BC23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5EF545F5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06BCE3D">
            <w:pPr>
              <w:jc w:val="left"/>
            </w:pPr>
            <w:r>
              <w:t>时长</w:t>
            </w:r>
          </w:p>
        </w:tc>
      </w:tr>
      <w:tr w14:paraId="702CDDDD">
        <w:trPr>
          <w:jc w:val="center"/>
        </w:trPr>
        <w:tc>
          <w:tcPr>
            <w:tcW w:w="2078" w:type="dxa"/>
          </w:tcPr>
          <w:p w14:paraId="2F2661D1">
            <w:pPr>
              <w:jc w:val="left"/>
            </w:pPr>
            <w:r>
              <w:t>participant_count</w:t>
            </w:r>
          </w:p>
        </w:tc>
        <w:tc>
          <w:tcPr>
            <w:tcW w:w="2078" w:type="dxa"/>
          </w:tcPr>
          <w:p w14:paraId="53DB988C">
            <w:pPr>
              <w:jc w:val="left"/>
            </w:pPr>
            <w:r>
              <w:t>integer</w:t>
            </w:r>
          </w:p>
        </w:tc>
        <w:tc>
          <w:tcPr>
            <w:tcW w:w="2078" w:type="dxa"/>
          </w:tcPr>
          <w:p w14:paraId="5E69A4D6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316FED1B">
            <w:pPr>
              <w:jc w:val="left"/>
            </w:pPr>
            <w:r>
              <w:t>参与人数</w:t>
            </w:r>
          </w:p>
        </w:tc>
      </w:tr>
      <w:tr w14:paraId="6E8D8FBB">
        <w:trPr>
          <w:jc w:val="center"/>
        </w:trPr>
        <w:tc>
          <w:tcPr>
            <w:tcW w:w="2078" w:type="dxa"/>
          </w:tcPr>
          <w:p w14:paraId="484808B3">
            <w:pPr>
              <w:jc w:val="left"/>
            </w:pPr>
            <w:r>
              <w:t>fee</w:t>
            </w:r>
          </w:p>
        </w:tc>
        <w:tc>
          <w:tcPr>
            <w:tcW w:w="2078" w:type="dxa"/>
          </w:tcPr>
          <w:p w14:paraId="103EA55E">
            <w:pPr>
              <w:jc w:val="left"/>
            </w:pPr>
            <w:r>
              <w:t>number</w:t>
            </w:r>
          </w:p>
        </w:tc>
        <w:tc>
          <w:tcPr>
            <w:tcW w:w="2078" w:type="dxa"/>
          </w:tcPr>
          <w:p w14:paraId="5A87087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3E8541C">
            <w:pPr>
              <w:jc w:val="left"/>
            </w:pPr>
            <w:r>
              <w:t>收费金额</w:t>
            </w:r>
          </w:p>
        </w:tc>
      </w:tr>
      <w:tr w14:paraId="45628A9A">
        <w:trPr>
          <w:jc w:val="center"/>
        </w:trPr>
        <w:tc>
          <w:tcPr>
            <w:tcW w:w="2078" w:type="dxa"/>
          </w:tcPr>
          <w:p w14:paraId="0D7E9111">
            <w:pPr>
              <w:jc w:val="left"/>
            </w:pPr>
            <w:r>
              <w:t>created_by</w:t>
            </w:r>
          </w:p>
        </w:tc>
        <w:tc>
          <w:tcPr>
            <w:tcW w:w="2078" w:type="dxa"/>
          </w:tcPr>
          <w:p w14:paraId="696DF98E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3E08D1D8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412C0BD1">
            <w:pPr>
              <w:jc w:val="left"/>
            </w:pPr>
          </w:p>
        </w:tc>
      </w:tr>
      <w:tr w14:paraId="73912418">
        <w:trPr>
          <w:jc w:val="center"/>
        </w:trPr>
        <w:tc>
          <w:tcPr>
            <w:tcW w:w="2078" w:type="dxa"/>
          </w:tcPr>
          <w:p w14:paraId="0CF96FFA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37782D16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7C0E1CC1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2A107B5E">
            <w:pPr>
              <w:jc w:val="left"/>
            </w:pPr>
          </w:p>
        </w:tc>
      </w:tr>
      <w:tr w14:paraId="2D4B7A4E">
        <w:trPr>
          <w:jc w:val="center"/>
        </w:trPr>
        <w:tc>
          <w:tcPr>
            <w:tcW w:w="2078" w:type="dxa"/>
          </w:tcPr>
          <w:p w14:paraId="2B81CB04">
            <w:pPr>
              <w:jc w:val="left"/>
            </w:pPr>
            <w:r>
              <w:t>updated_at</w:t>
            </w:r>
          </w:p>
        </w:tc>
        <w:tc>
          <w:tcPr>
            <w:tcW w:w="2078" w:type="dxa"/>
          </w:tcPr>
          <w:p w14:paraId="5C1800C3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66779A97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510E4AD1">
            <w:pPr>
              <w:jc w:val="left"/>
            </w:pPr>
          </w:p>
        </w:tc>
      </w:tr>
    </w:tbl>
    <w:p w14:paraId="5C9F5F4B"/>
    <w:p w14:paraId="54DDADCB">
      <w:pPr>
        <w:pStyle w:val="5"/>
      </w:pPr>
      <w:r>
        <w:t>5.6 用户相关</w:t>
      </w:r>
    </w:p>
    <w:p w14:paraId="350337E0">
      <w:pPr>
        <w:pStyle w:val="6"/>
      </w:pPr>
      <w:r>
        <w:t>user（用户）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22C54FD">
        <w:trPr>
          <w:jc w:val="center"/>
        </w:trPr>
        <w:tc>
          <w:tcPr>
            <w:tcW w:w="2078" w:type="dxa"/>
            <w:shd w:val="clear" w:color="auto" w:fill="F2F2F2"/>
          </w:tcPr>
          <w:p w14:paraId="2D77BE3A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4DEA4828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53FDF903">
            <w:pPr>
              <w:jc w:val="left"/>
            </w:pPr>
            <w:r>
              <w:rPr>
                <w:b/>
              </w:rPr>
              <w:t>必填</w:t>
            </w:r>
          </w:p>
        </w:tc>
        <w:tc>
          <w:tcPr>
            <w:tcW w:w="2078" w:type="dxa"/>
            <w:shd w:val="clear" w:color="auto" w:fill="F2F2F2"/>
          </w:tcPr>
          <w:p w14:paraId="3D2087C2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CD634DA">
        <w:trPr>
          <w:jc w:val="center"/>
        </w:trPr>
        <w:tc>
          <w:tcPr>
            <w:tcW w:w="2078" w:type="dxa"/>
          </w:tcPr>
          <w:p w14:paraId="052E7CB4">
            <w:pPr>
              <w:jc w:val="left"/>
            </w:pPr>
            <w:r>
              <w:t>id</w:t>
            </w:r>
          </w:p>
        </w:tc>
        <w:tc>
          <w:tcPr>
            <w:tcW w:w="2078" w:type="dxa"/>
          </w:tcPr>
          <w:p w14:paraId="10F91EF9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4182B9C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57AE91F">
            <w:pPr>
              <w:jc w:val="left"/>
            </w:pPr>
            <w:r>
              <w:t>UUID</w:t>
            </w:r>
          </w:p>
        </w:tc>
      </w:tr>
      <w:tr w14:paraId="2F524B92">
        <w:trPr>
          <w:jc w:val="center"/>
        </w:trPr>
        <w:tc>
          <w:tcPr>
            <w:tcW w:w="2078" w:type="dxa"/>
          </w:tcPr>
          <w:p w14:paraId="007DC218">
            <w:pPr>
              <w:jc w:val="left"/>
            </w:pPr>
            <w:r>
              <w:t>openid</w:t>
            </w:r>
          </w:p>
        </w:tc>
        <w:tc>
          <w:tcPr>
            <w:tcW w:w="2078" w:type="dxa"/>
          </w:tcPr>
          <w:p w14:paraId="13172A39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606B627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1ABA987F">
            <w:pPr>
              <w:jc w:val="left"/>
            </w:pPr>
            <w:r>
              <w:t>微信openid</w:t>
            </w:r>
          </w:p>
        </w:tc>
      </w:tr>
      <w:tr w14:paraId="7C1089D7">
        <w:trPr>
          <w:jc w:val="center"/>
        </w:trPr>
        <w:tc>
          <w:tcPr>
            <w:tcW w:w="2078" w:type="dxa"/>
          </w:tcPr>
          <w:p w14:paraId="2B21D48D">
            <w:pPr>
              <w:jc w:val="left"/>
            </w:pPr>
            <w:r>
              <w:t>nickname</w:t>
            </w:r>
          </w:p>
        </w:tc>
        <w:tc>
          <w:tcPr>
            <w:tcW w:w="2078" w:type="dxa"/>
          </w:tcPr>
          <w:p w14:paraId="124FEA0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02259B7D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25F46299">
            <w:pPr>
              <w:jc w:val="left"/>
            </w:pPr>
            <w:r>
              <w:t>昵称</w:t>
            </w:r>
          </w:p>
        </w:tc>
      </w:tr>
      <w:tr w14:paraId="0EE542B1">
        <w:trPr>
          <w:jc w:val="center"/>
        </w:trPr>
        <w:tc>
          <w:tcPr>
            <w:tcW w:w="2078" w:type="dxa"/>
          </w:tcPr>
          <w:p w14:paraId="71196E71">
            <w:pPr>
              <w:jc w:val="left"/>
            </w:pPr>
            <w:r>
              <w:t>avatar_url</w:t>
            </w:r>
          </w:p>
        </w:tc>
        <w:tc>
          <w:tcPr>
            <w:tcW w:w="2078" w:type="dxa"/>
          </w:tcPr>
          <w:p w14:paraId="17F73900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1BE35B21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76710A78">
            <w:pPr>
              <w:jc w:val="left"/>
            </w:pPr>
            <w:r>
              <w:t>头像</w:t>
            </w:r>
          </w:p>
        </w:tc>
      </w:tr>
      <w:tr w14:paraId="0E8EF85E">
        <w:trPr>
          <w:jc w:val="center"/>
        </w:trPr>
        <w:tc>
          <w:tcPr>
            <w:tcW w:w="2078" w:type="dxa"/>
          </w:tcPr>
          <w:p w14:paraId="52222293">
            <w:pPr>
              <w:jc w:val="left"/>
            </w:pPr>
            <w:r>
              <w:t>role</w:t>
            </w:r>
          </w:p>
        </w:tc>
        <w:tc>
          <w:tcPr>
            <w:tcW w:w="2078" w:type="dxa"/>
          </w:tcPr>
          <w:p w14:paraId="2F043B31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7CB268DA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360C4132">
            <w:pPr>
              <w:jc w:val="left"/>
            </w:pPr>
            <w:r>
              <w:t>owner / facilitator / trainer / assistant</w:t>
            </w:r>
          </w:p>
        </w:tc>
      </w:tr>
      <w:tr w14:paraId="7423C5EB">
        <w:trPr>
          <w:jc w:val="center"/>
        </w:trPr>
        <w:tc>
          <w:tcPr>
            <w:tcW w:w="2078" w:type="dxa"/>
          </w:tcPr>
          <w:p w14:paraId="1953EBBA">
            <w:pPr>
              <w:jc w:val="left"/>
            </w:pPr>
            <w:r>
              <w:t>bio</w:t>
            </w:r>
          </w:p>
        </w:tc>
        <w:tc>
          <w:tcPr>
            <w:tcW w:w="2078" w:type="dxa"/>
          </w:tcPr>
          <w:p w14:paraId="4BB616EF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256E4FC3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EE0F3E6">
            <w:pPr>
              <w:jc w:val="left"/>
            </w:pPr>
            <w:r>
              <w:t>个人简介</w:t>
            </w:r>
          </w:p>
        </w:tc>
      </w:tr>
      <w:tr w14:paraId="54952DF7">
        <w:trPr>
          <w:jc w:val="center"/>
        </w:trPr>
        <w:tc>
          <w:tcPr>
            <w:tcW w:w="2078" w:type="dxa"/>
          </w:tcPr>
          <w:p w14:paraId="764A9B52">
            <w:pPr>
              <w:jc w:val="left"/>
            </w:pPr>
            <w:r>
              <w:t>specialties</w:t>
            </w:r>
          </w:p>
        </w:tc>
        <w:tc>
          <w:tcPr>
            <w:tcW w:w="2078" w:type="dxa"/>
          </w:tcPr>
          <w:p w14:paraId="3BB9B04E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459ED4BB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125EBB00">
            <w:pPr>
              <w:jc w:val="left"/>
            </w:pPr>
            <w:r>
              <w:t>擅长场景标签</w:t>
            </w:r>
          </w:p>
        </w:tc>
      </w:tr>
      <w:tr w14:paraId="381E8A6D">
        <w:trPr>
          <w:jc w:val="center"/>
        </w:trPr>
        <w:tc>
          <w:tcPr>
            <w:tcW w:w="2078" w:type="dxa"/>
          </w:tcPr>
          <w:p w14:paraId="33DC773F">
            <w:pPr>
              <w:jc w:val="left"/>
            </w:pPr>
            <w:r>
              <w:t>team_id</w:t>
            </w:r>
          </w:p>
        </w:tc>
        <w:tc>
          <w:tcPr>
            <w:tcW w:w="2078" w:type="dxa"/>
          </w:tcPr>
          <w:p w14:paraId="131A3A29">
            <w:pPr>
              <w:jc w:val="left"/>
            </w:pPr>
            <w:r>
              <w:t>string</w:t>
            </w:r>
          </w:p>
        </w:tc>
        <w:tc>
          <w:tcPr>
            <w:tcW w:w="2078" w:type="dxa"/>
          </w:tcPr>
          <w:p w14:paraId="6AB0C67E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8302F4B">
            <w:pPr>
              <w:jc w:val="left"/>
            </w:pPr>
            <w:r>
              <w:t>所属团队ID</w:t>
            </w:r>
          </w:p>
        </w:tc>
      </w:tr>
      <w:tr w14:paraId="775435B1">
        <w:trPr>
          <w:jc w:val="center"/>
        </w:trPr>
        <w:tc>
          <w:tcPr>
            <w:tcW w:w="2078" w:type="dxa"/>
          </w:tcPr>
          <w:p w14:paraId="3F937BF8">
            <w:pPr>
              <w:jc w:val="left"/>
            </w:pPr>
            <w:r>
              <w:t>favorite_activities</w:t>
            </w:r>
          </w:p>
        </w:tc>
        <w:tc>
          <w:tcPr>
            <w:tcW w:w="2078" w:type="dxa"/>
          </w:tcPr>
          <w:p w14:paraId="4C31DD19">
            <w:pPr>
              <w:jc w:val="left"/>
            </w:pPr>
            <w:r>
              <w:t>array\&lt;string\&gt;</w:t>
            </w:r>
          </w:p>
        </w:tc>
        <w:tc>
          <w:tcPr>
            <w:tcW w:w="2078" w:type="dxa"/>
          </w:tcPr>
          <w:p w14:paraId="0790C5A2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0DFEBF26">
            <w:pPr>
              <w:jc w:val="left"/>
            </w:pPr>
            <w:r>
              <w:t>收藏的活动ID</w:t>
            </w:r>
          </w:p>
        </w:tc>
      </w:tr>
      <w:tr w14:paraId="11D6BD7B">
        <w:trPr>
          <w:jc w:val="center"/>
        </w:trPr>
        <w:tc>
          <w:tcPr>
            <w:tcW w:w="2078" w:type="dxa"/>
          </w:tcPr>
          <w:p w14:paraId="037265D8">
            <w:pPr>
              <w:jc w:val="left"/>
            </w:pPr>
            <w:r>
              <w:t>saved_names</w:t>
            </w:r>
          </w:p>
        </w:tc>
        <w:tc>
          <w:tcPr>
            <w:tcW w:w="2078" w:type="dxa"/>
          </w:tcPr>
          <w:p w14:paraId="4377FFB9">
            <w:pPr>
              <w:jc w:val="left"/>
            </w:pPr>
            <w:r>
              <w:t>array\&lt;object\&gt;</w:t>
            </w:r>
          </w:p>
        </w:tc>
        <w:tc>
          <w:tcPr>
            <w:tcW w:w="2078" w:type="dxa"/>
          </w:tcPr>
          <w:p w14:paraId="525B6FFD">
            <w:pPr>
              <w:jc w:val="left"/>
            </w:pPr>
            <w:r>
              <w:t>否</w:t>
            </w:r>
          </w:p>
        </w:tc>
        <w:tc>
          <w:tcPr>
            <w:tcW w:w="2078" w:type="dxa"/>
          </w:tcPr>
          <w:p w14:paraId="411C2D84">
            <w:pPr>
              <w:jc w:val="left"/>
            </w:pPr>
            <w:r>
              <w:t>常用名单</w:t>
            </w:r>
          </w:p>
        </w:tc>
      </w:tr>
      <w:tr w14:paraId="7E5B5BC0">
        <w:trPr>
          <w:jc w:val="center"/>
        </w:trPr>
        <w:tc>
          <w:tcPr>
            <w:tcW w:w="2078" w:type="dxa"/>
          </w:tcPr>
          <w:p w14:paraId="1FC7440F">
            <w:pPr>
              <w:jc w:val="left"/>
            </w:pPr>
            <w:r>
              <w:rPr>
                <w:b/>
              </w:rPr>
              <w:t>gesture_settings</w:t>
            </w:r>
          </w:p>
        </w:tc>
        <w:tc>
          <w:tcPr>
            <w:tcW w:w="2078" w:type="dxa"/>
          </w:tcPr>
          <w:p w14:paraId="3DA3FD3A">
            <w:pPr>
              <w:jc w:val="left"/>
            </w:pPr>
            <w:r>
              <w:rPr>
                <w:b/>
              </w:rPr>
              <w:t>object</w:t>
            </w:r>
          </w:p>
        </w:tc>
        <w:tc>
          <w:tcPr>
            <w:tcW w:w="2078" w:type="dxa"/>
          </w:tcPr>
          <w:p w14:paraId="7784A115">
            <w:pPr>
              <w:jc w:val="left"/>
            </w:pPr>
            <w:r>
              <w:rPr>
                <w:b/>
              </w:rPr>
              <w:t>否</w:t>
            </w:r>
          </w:p>
        </w:tc>
        <w:tc>
          <w:tcPr>
            <w:tcW w:w="2078" w:type="dxa"/>
          </w:tcPr>
          <w:p w14:paraId="14049098">
            <w:pPr>
              <w:jc w:val="left"/>
            </w:pPr>
            <w:r>
              <w:rPr>
                <w:b/>
              </w:rPr>
              <w:t>★v3.0新增：手势开关配置（见下方）</w:t>
            </w:r>
          </w:p>
        </w:tc>
      </w:tr>
      <w:tr w14:paraId="0042F9AA">
        <w:trPr>
          <w:jc w:val="center"/>
        </w:trPr>
        <w:tc>
          <w:tcPr>
            <w:tcW w:w="2078" w:type="dxa"/>
          </w:tcPr>
          <w:p w14:paraId="5B040EF6">
            <w:pPr>
              <w:jc w:val="left"/>
            </w:pPr>
            <w:r>
              <w:t>created_at</w:t>
            </w:r>
          </w:p>
        </w:tc>
        <w:tc>
          <w:tcPr>
            <w:tcW w:w="2078" w:type="dxa"/>
          </w:tcPr>
          <w:p w14:paraId="75FCE206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4E2C5774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78F5BAF9">
            <w:pPr>
              <w:jc w:val="left"/>
            </w:pPr>
          </w:p>
        </w:tc>
      </w:tr>
      <w:tr w14:paraId="71707A45">
        <w:trPr>
          <w:jc w:val="center"/>
        </w:trPr>
        <w:tc>
          <w:tcPr>
            <w:tcW w:w="2078" w:type="dxa"/>
          </w:tcPr>
          <w:p w14:paraId="06F2D0E9">
            <w:pPr>
              <w:jc w:val="left"/>
            </w:pPr>
            <w:r>
              <w:t>updated_at</w:t>
            </w:r>
          </w:p>
        </w:tc>
        <w:tc>
          <w:tcPr>
            <w:tcW w:w="2078" w:type="dxa"/>
          </w:tcPr>
          <w:p w14:paraId="3E5310FD">
            <w:pPr>
              <w:jc w:val="left"/>
            </w:pPr>
            <w:r>
              <w:t>datetime</w:t>
            </w:r>
          </w:p>
        </w:tc>
        <w:tc>
          <w:tcPr>
            <w:tcW w:w="2078" w:type="dxa"/>
          </w:tcPr>
          <w:p w14:paraId="1BD80694">
            <w:pPr>
              <w:jc w:val="left"/>
            </w:pPr>
            <w:r>
              <w:t>是</w:t>
            </w:r>
          </w:p>
        </w:tc>
        <w:tc>
          <w:tcPr>
            <w:tcW w:w="2078" w:type="dxa"/>
          </w:tcPr>
          <w:p w14:paraId="0DBCC8C5">
            <w:pPr>
              <w:jc w:val="left"/>
            </w:pPr>
          </w:p>
        </w:tc>
      </w:tr>
    </w:tbl>
    <w:p w14:paraId="0727E21F"/>
    <w:p w14:paraId="532D3E44">
      <w:r>
        <w:rPr>
          <w:b/>
        </w:rPr>
        <w:t>gesture_settings 结构（★v3.0新增）：</w:t>
      </w:r>
    </w:p>
    <w:p w14:paraId="0921C6D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"shake_to_group": true,</w:t>
      </w:r>
      <w:r>
        <w:rPr>
          <w:rStyle w:val="165"/>
        </w:rPr>
        <w:br w:type="textWrapping"/>
      </w:r>
      <w:r>
        <w:rPr>
          <w:rStyle w:val="165"/>
        </w:rPr>
        <w:t xml:space="preserve">  "long_press_to_score": true,</w:t>
      </w:r>
      <w:r>
        <w:rPr>
          <w:rStyle w:val="165"/>
        </w:rPr>
        <w:br w:type="textWrapping"/>
      </w:r>
      <w:r>
        <w:rPr>
          <w:rStyle w:val="165"/>
        </w:rPr>
        <w:t xml:space="preserve">  "double_tap_to_extend": true,</w:t>
      </w:r>
      <w:r>
        <w:rPr>
          <w:rStyle w:val="165"/>
        </w:rPr>
        <w:br w:type="textWrapping"/>
      </w:r>
      <w:r>
        <w:rPr>
          <w:rStyle w:val="165"/>
        </w:rPr>
        <w:t xml:space="preserve">  "two_finger_screenshot": true,</w:t>
      </w:r>
      <w:r>
        <w:rPr>
          <w:rStyle w:val="165"/>
        </w:rPr>
        <w:br w:type="textWrapping"/>
      </w:r>
      <w:r>
        <w:rPr>
          <w:rStyle w:val="165"/>
        </w:rPr>
        <w:t xml:space="preserve">  "command_palette_trigger": "tap"    // tap / swipe_up / double_tap_bottom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51B72174">
      <w:pPr>
        <w:pStyle w:val="6"/>
      </w:pPr>
      <w:r>
        <w:t>team（团队）</w:t>
      </w:r>
    </w:p>
    <w:p w14:paraId="2A12FDE7">
      <w:r>
        <w:t>同即兴版，成员 role 增加 trainer 类型。</w:t>
      </w:r>
    </w:p>
    <w:p w14:paraId="356D7051">
      <w:pPr>
        <w:pStyle w:val="169"/>
        <w:pBdr>
          <w:top w:val="single" w:color="CCCCCC" w:sz="8" w:space="0"/>
        </w:pBdr>
        <w:spacing w:after="240"/>
      </w:pPr>
    </w:p>
    <w:p w14:paraId="16FD45CE">
      <w:pPr>
        <w:pStyle w:val="4"/>
      </w:pPr>
      <w:r>
        <w:t>六、Web管理后台功能</w:t>
      </w:r>
    </w:p>
    <w:p w14:paraId="56B135B5">
      <w:pPr>
        <w:pStyle w:val="5"/>
      </w:pPr>
      <w:r>
        <w:t>6.1 活动管理（增强版）</w:t>
      </w:r>
    </w:p>
    <w:p w14:paraId="60AFF33C">
      <w:r>
        <w:rPr>
          <w:b/>
        </w:rPr>
        <w:t>核心操作：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22A09CE">
        <w:trPr>
          <w:jc w:val="center"/>
        </w:trPr>
        <w:tc>
          <w:tcPr>
            <w:tcW w:w="4156" w:type="dxa"/>
            <w:shd w:val="clear" w:color="auto" w:fill="F2F2F2"/>
          </w:tcPr>
          <w:p w14:paraId="371AA760">
            <w:pPr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4156" w:type="dxa"/>
            <w:shd w:val="clear" w:color="auto" w:fill="F2F2F2"/>
          </w:tcPr>
          <w:p w14:paraId="6E238F99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440F915">
        <w:trPr>
          <w:jc w:val="center"/>
        </w:trPr>
        <w:tc>
          <w:tcPr>
            <w:tcW w:w="4156" w:type="dxa"/>
          </w:tcPr>
          <w:p w14:paraId="30C1AD59">
            <w:pPr>
              <w:jc w:val="left"/>
            </w:pPr>
            <w:r>
              <w:t>新建活动</w:t>
            </w:r>
          </w:p>
        </w:tc>
        <w:tc>
          <w:tcPr>
            <w:tcW w:w="4156" w:type="dxa"/>
          </w:tcPr>
          <w:p w14:paraId="0A9B4EB3">
            <w:pPr>
              <w:jc w:val="left"/>
            </w:pPr>
            <w:r>
              <w:t>填写完整活动信息，含复盘引导和学习要点</w:t>
            </w:r>
          </w:p>
        </w:tc>
      </w:tr>
      <w:tr w14:paraId="37444CC2">
        <w:trPr>
          <w:jc w:val="center"/>
        </w:trPr>
        <w:tc>
          <w:tcPr>
            <w:tcW w:w="4156" w:type="dxa"/>
          </w:tcPr>
          <w:p w14:paraId="2074448D">
            <w:pPr>
              <w:jc w:val="left"/>
            </w:pPr>
            <w:r>
              <w:t>编辑活动</w:t>
            </w:r>
          </w:p>
        </w:tc>
        <w:tc>
          <w:tcPr>
            <w:tcW w:w="4156" w:type="dxa"/>
          </w:tcPr>
          <w:p w14:paraId="435DD7EB">
            <w:pPr>
              <w:jc w:val="left"/>
            </w:pPr>
            <w:r>
              <w:t>修改已有活动</w:t>
            </w:r>
          </w:p>
        </w:tc>
      </w:tr>
      <w:tr w14:paraId="4AC6BE87">
        <w:trPr>
          <w:jc w:val="center"/>
        </w:trPr>
        <w:tc>
          <w:tcPr>
            <w:tcW w:w="4156" w:type="dxa"/>
          </w:tcPr>
          <w:p w14:paraId="1686E8E5">
            <w:pPr>
              <w:jc w:val="left"/>
            </w:pPr>
            <w:r>
              <w:t>批量导入</w:t>
            </w:r>
          </w:p>
        </w:tc>
        <w:tc>
          <w:tcPr>
            <w:tcW w:w="4156" w:type="dxa"/>
          </w:tcPr>
          <w:p w14:paraId="50F7D5BA">
            <w:pPr>
              <w:jc w:val="left"/>
            </w:pPr>
            <w:r>
              <w:t>Excel/CSV 批量导入</w:t>
            </w:r>
          </w:p>
        </w:tc>
      </w:tr>
      <w:tr w14:paraId="7D5EC9A1">
        <w:trPr>
          <w:jc w:val="center"/>
        </w:trPr>
        <w:tc>
          <w:tcPr>
            <w:tcW w:w="4156" w:type="dxa"/>
          </w:tcPr>
          <w:p w14:paraId="3C9B1110">
            <w:pPr>
              <w:jc w:val="left"/>
            </w:pPr>
            <w:r>
              <w:t>状态管理</w:t>
            </w:r>
          </w:p>
        </w:tc>
        <w:tc>
          <w:tcPr>
            <w:tcW w:w="4156" w:type="dxa"/>
          </w:tcPr>
          <w:p w14:paraId="54393969">
            <w:pPr>
              <w:jc w:val="left"/>
            </w:pPr>
            <w:r>
              <w:t>发布/下架/归档</w:t>
            </w:r>
          </w:p>
        </w:tc>
      </w:tr>
      <w:tr w14:paraId="647B9278">
        <w:trPr>
          <w:jc w:val="center"/>
        </w:trPr>
        <w:tc>
          <w:tcPr>
            <w:tcW w:w="4156" w:type="dxa"/>
          </w:tcPr>
          <w:p w14:paraId="1D8E4ECC">
            <w:pPr>
              <w:jc w:val="left"/>
            </w:pPr>
            <w:r>
              <w:t>复盘引导模板</w:t>
            </w:r>
          </w:p>
        </w:tc>
        <w:tc>
          <w:tcPr>
            <w:tcW w:w="4156" w:type="dxa"/>
          </w:tcPr>
          <w:p w14:paraId="15E2F6C8">
            <w:pPr>
              <w:jc w:val="left"/>
            </w:pPr>
            <w:r>
              <w:t>管理预设的复盘引导模板（ORID/4F/SSC等），活动创建时可快速引用</w:t>
            </w:r>
          </w:p>
        </w:tc>
      </w:tr>
    </w:tbl>
    <w:p w14:paraId="3F25CF2C"/>
    <w:p w14:paraId="7F7707AC">
      <w:r>
        <w:rPr>
          <w:b/>
        </w:rPr>
        <w:t>活动编辑页面（v3.0新增字段）：</w:t>
      </w:r>
    </w:p>
    <w:p w14:paraId="79615F79">
      <w:r>
        <w:t>在v2.1基础上增加：</w:t>
      </w:r>
    </w:p>
    <w:p w14:paraId="0A1161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★规则要点摘要：1-3条短文本，用于现场模式L1展示（后台可手动配置，也可由AI从规则全文自动提取）</w:t>
      </w:r>
    </w:p>
    <w:p w14:paraId="752B7B4C">
      <w:pPr>
        <w:pStyle w:val="5"/>
      </w:pPr>
      <w:r>
        <w:t>6.2 方案模板管理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576618E">
        <w:trPr>
          <w:jc w:val="center"/>
        </w:trPr>
        <w:tc>
          <w:tcPr>
            <w:tcW w:w="4156" w:type="dxa"/>
            <w:shd w:val="clear" w:color="auto" w:fill="F2F2F2"/>
          </w:tcPr>
          <w:p w14:paraId="041A4BCB">
            <w:pPr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4156" w:type="dxa"/>
            <w:shd w:val="clear" w:color="auto" w:fill="F2F2F2"/>
          </w:tcPr>
          <w:p w14:paraId="61A90D70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0CA2B6E">
        <w:trPr>
          <w:jc w:val="center"/>
        </w:trPr>
        <w:tc>
          <w:tcPr>
            <w:tcW w:w="4156" w:type="dxa"/>
          </w:tcPr>
          <w:p w14:paraId="1DD12D27">
            <w:pPr>
              <w:jc w:val="left"/>
            </w:pPr>
            <w:r>
              <w:t>新建模板</w:t>
            </w:r>
          </w:p>
        </w:tc>
        <w:tc>
          <w:tcPr>
            <w:tcW w:w="4156" w:type="dxa"/>
          </w:tcPr>
          <w:p w14:paraId="1416ABF3">
            <w:pPr>
              <w:jc w:val="left"/>
            </w:pPr>
            <w:r>
              <w:t>基于已有方案创建模板</w:t>
            </w:r>
          </w:p>
        </w:tc>
      </w:tr>
      <w:tr w14:paraId="17E1E911">
        <w:trPr>
          <w:jc w:val="center"/>
        </w:trPr>
        <w:tc>
          <w:tcPr>
            <w:tcW w:w="4156" w:type="dxa"/>
          </w:tcPr>
          <w:p w14:paraId="26AEAA17">
            <w:pPr>
              <w:jc w:val="left"/>
            </w:pPr>
            <w:r>
              <w:t>编辑模板</w:t>
            </w:r>
          </w:p>
        </w:tc>
        <w:tc>
          <w:tcPr>
            <w:tcW w:w="4156" w:type="dxa"/>
          </w:tcPr>
          <w:p w14:paraId="2C8786E3">
            <w:pPr>
              <w:jc w:val="left"/>
            </w:pPr>
            <w:r>
              <w:t>修改模板内容</w:t>
            </w:r>
          </w:p>
        </w:tc>
      </w:tr>
      <w:tr w14:paraId="16532BE5">
        <w:trPr>
          <w:jc w:val="center"/>
        </w:trPr>
        <w:tc>
          <w:tcPr>
            <w:tcW w:w="4156" w:type="dxa"/>
          </w:tcPr>
          <w:p w14:paraId="4E1FE72E">
            <w:pPr>
              <w:jc w:val="left"/>
            </w:pPr>
            <w:r>
              <w:t>审核公开模板</w:t>
            </w:r>
          </w:p>
        </w:tc>
        <w:tc>
          <w:tcPr>
            <w:tcW w:w="4156" w:type="dxa"/>
          </w:tcPr>
          <w:p w14:paraId="467D0960">
            <w:pPr>
              <w:jc w:val="left"/>
            </w:pPr>
            <w:r>
              <w:t>P2功能，审核带领者提交的公开模板</w:t>
            </w:r>
          </w:p>
        </w:tc>
      </w:tr>
      <w:tr w14:paraId="4FA8FA5F">
        <w:trPr>
          <w:jc w:val="center"/>
        </w:trPr>
        <w:tc>
          <w:tcPr>
            <w:tcW w:w="4156" w:type="dxa"/>
          </w:tcPr>
          <w:p w14:paraId="0574E990">
            <w:pPr>
              <w:jc w:val="left"/>
            </w:pPr>
            <w:r>
              <w:t>置顶推荐</w:t>
            </w:r>
          </w:p>
        </w:tc>
        <w:tc>
          <w:tcPr>
            <w:tcW w:w="4156" w:type="dxa"/>
          </w:tcPr>
          <w:p w14:paraId="514A1402">
            <w:pPr>
              <w:jc w:val="left"/>
            </w:pPr>
            <w:r>
              <w:t>推荐优质模板</w:t>
            </w:r>
          </w:p>
        </w:tc>
      </w:tr>
    </w:tbl>
    <w:p w14:paraId="4C952746"/>
    <w:p w14:paraId="7C72EB88">
      <w:pPr>
        <w:pStyle w:val="5"/>
      </w:pPr>
      <w:r>
        <w:t>6.3 词库管理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DDBAC9C">
        <w:trPr>
          <w:jc w:val="center"/>
        </w:trPr>
        <w:tc>
          <w:tcPr>
            <w:tcW w:w="4156" w:type="dxa"/>
            <w:shd w:val="clear" w:color="auto" w:fill="F2F2F2"/>
          </w:tcPr>
          <w:p w14:paraId="76CF02B2">
            <w:pPr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4156" w:type="dxa"/>
            <w:shd w:val="clear" w:color="auto" w:fill="F2F2F2"/>
          </w:tcPr>
          <w:p w14:paraId="118E192C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646EAFD">
        <w:trPr>
          <w:jc w:val="center"/>
        </w:trPr>
        <w:tc>
          <w:tcPr>
            <w:tcW w:w="4156" w:type="dxa"/>
          </w:tcPr>
          <w:p w14:paraId="43BDA5F1">
            <w:pPr>
              <w:jc w:val="left"/>
            </w:pPr>
            <w:r>
              <w:t>系统词库管理</w:t>
            </w:r>
          </w:p>
        </w:tc>
        <w:tc>
          <w:tcPr>
            <w:tcW w:w="4156" w:type="dxa"/>
          </w:tcPr>
          <w:p w14:paraId="3505C956">
            <w:pPr>
              <w:jc w:val="left"/>
            </w:pPr>
            <w:r>
              <w:t>增删改基础/情感/职业/场景词库</w:t>
            </w:r>
          </w:p>
        </w:tc>
      </w:tr>
      <w:tr w14:paraId="193BDD6B">
        <w:trPr>
          <w:jc w:val="center"/>
        </w:trPr>
        <w:tc>
          <w:tcPr>
            <w:tcW w:w="4156" w:type="dxa"/>
          </w:tcPr>
          <w:p w14:paraId="2872BD78">
            <w:pPr>
              <w:jc w:val="left"/>
            </w:pPr>
            <w:r>
              <w:t>行业词库管理</w:t>
            </w:r>
          </w:p>
        </w:tc>
        <w:tc>
          <w:tcPr>
            <w:tcW w:w="4156" w:type="dxa"/>
          </w:tcPr>
          <w:p w14:paraId="755D7BBC">
            <w:pPr>
              <w:jc w:val="left"/>
            </w:pPr>
            <w:r>
              <w:t>增删改各行业词库</w:t>
            </w:r>
          </w:p>
        </w:tc>
      </w:tr>
      <w:tr w14:paraId="45052450">
        <w:trPr>
          <w:jc w:val="center"/>
        </w:trPr>
        <w:tc>
          <w:tcPr>
            <w:tcW w:w="4156" w:type="dxa"/>
          </w:tcPr>
          <w:p w14:paraId="6C076080">
            <w:pPr>
              <w:jc w:val="left"/>
            </w:pPr>
            <w:r>
              <w:t>自定义词库审核</w:t>
            </w:r>
          </w:p>
        </w:tc>
        <w:tc>
          <w:tcPr>
            <w:tcW w:w="4156" w:type="dxa"/>
          </w:tcPr>
          <w:p w14:paraId="26F82676">
            <w:pPr>
              <w:jc w:val="left"/>
            </w:pPr>
            <w:r>
              <w:t>审核用户提交的自定义词库</w:t>
            </w:r>
          </w:p>
        </w:tc>
      </w:tr>
    </w:tbl>
    <w:p w14:paraId="16864E2D"/>
    <w:p w14:paraId="1E8BA1F0">
      <w:pPr>
        <w:pStyle w:val="5"/>
      </w:pPr>
      <w:r>
        <w:t>6.4 反馈与报告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1171322">
        <w:trPr>
          <w:jc w:val="center"/>
        </w:trPr>
        <w:tc>
          <w:tcPr>
            <w:tcW w:w="4156" w:type="dxa"/>
            <w:shd w:val="clear" w:color="auto" w:fill="F2F2F2"/>
          </w:tcPr>
          <w:p w14:paraId="23E07081">
            <w:pPr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4156" w:type="dxa"/>
            <w:shd w:val="clear" w:color="auto" w:fill="F2F2F2"/>
          </w:tcPr>
          <w:p w14:paraId="10ECFBAB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5728800">
        <w:trPr>
          <w:jc w:val="center"/>
        </w:trPr>
        <w:tc>
          <w:tcPr>
            <w:tcW w:w="4156" w:type="dxa"/>
          </w:tcPr>
          <w:p w14:paraId="07A53168">
            <w:pPr>
              <w:jc w:val="left"/>
            </w:pPr>
            <w:r>
              <w:t>反馈数据看板</w:t>
            </w:r>
          </w:p>
        </w:tc>
        <w:tc>
          <w:tcPr>
            <w:tcW w:w="4156" w:type="dxa"/>
          </w:tcPr>
          <w:p w14:paraId="6A768889">
            <w:pPr>
              <w:jc w:val="left"/>
            </w:pPr>
            <w:r>
              <w:t>所有培训的反馈数据汇总，NPS趋势、满意度分布</w:t>
            </w:r>
          </w:p>
        </w:tc>
      </w:tr>
      <w:tr w14:paraId="3A38E35C">
        <w:trPr>
          <w:jc w:val="center"/>
        </w:trPr>
        <w:tc>
          <w:tcPr>
            <w:tcW w:w="4156" w:type="dxa"/>
          </w:tcPr>
          <w:p w14:paraId="7D8BC0D9">
            <w:pPr>
              <w:jc w:val="left"/>
            </w:pPr>
            <w:r>
              <w:t>报告模板管理</w:t>
            </w:r>
          </w:p>
        </w:tc>
        <w:tc>
          <w:tcPr>
            <w:tcW w:w="4156" w:type="dxa"/>
          </w:tcPr>
          <w:p w14:paraId="61D7C7FD">
            <w:pPr>
              <w:jc w:val="left"/>
            </w:pPr>
            <w:r>
              <w:t>管理培训报告的模板和样式</w:t>
            </w:r>
          </w:p>
        </w:tc>
      </w:tr>
      <w:tr w14:paraId="6401596A">
        <w:trPr>
          <w:jc w:val="center"/>
        </w:trPr>
        <w:tc>
          <w:tcPr>
            <w:tcW w:w="4156" w:type="dxa"/>
          </w:tcPr>
          <w:p w14:paraId="0DB7FF3B">
            <w:pPr>
              <w:jc w:val="left"/>
            </w:pPr>
            <w:r>
              <w:t>活动效果排行</w:t>
            </w:r>
          </w:p>
        </w:tc>
        <w:tc>
          <w:tcPr>
            <w:tcW w:w="4156" w:type="dxa"/>
          </w:tcPr>
          <w:p w14:paraId="246C8EAB">
            <w:pPr>
              <w:jc w:val="left"/>
            </w:pPr>
            <w:r>
              <w:t>按反馈数据排序，看哪些活动效果最好</w:t>
            </w:r>
          </w:p>
        </w:tc>
      </w:tr>
    </w:tbl>
    <w:p w14:paraId="58BF86CA"/>
    <w:p w14:paraId="1C6F7BE3">
      <w:pPr>
        <w:pStyle w:val="5"/>
      </w:pPr>
      <w:r>
        <w:t>6.5 带领者管理</w:t>
      </w:r>
    </w:p>
    <w:p w14:paraId="6764F483">
      <w:r>
        <w:t>同即兴版，增加培训师认证状态字段。</w:t>
      </w:r>
    </w:p>
    <w:p w14:paraId="37024871">
      <w:pPr>
        <w:pStyle w:val="5"/>
      </w:pPr>
      <w:r>
        <w:t>6.6 系统设置</w:t>
      </w:r>
    </w:p>
    <w:p w14:paraId="234E02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标签管理：增加培训场景、学习目标、行业适配标签的管理</w:t>
      </w:r>
    </w:p>
    <w:p w14:paraId="743B03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基础配置</w:t>
      </w:r>
    </w:p>
    <w:p w14:paraId="1F5727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品牌设置：管理导出方案的默认品牌配置</w:t>
      </w:r>
    </w:p>
    <w:p w14:paraId="5C6E1A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★v3.0新增：指令面板指令管理（自定义指令、排序权重）</w:t>
      </w:r>
    </w:p>
    <w:p w14:paraId="14BC30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★v3.0新增：手势默认配置管理（全局开关、触发阈值）</w:t>
      </w:r>
    </w:p>
    <w:p w14:paraId="7FA74D16">
      <w:pPr>
        <w:pStyle w:val="169"/>
        <w:pBdr>
          <w:top w:val="single" w:color="CCCCCC" w:sz="8" w:space="0"/>
        </w:pBdr>
        <w:spacing w:after="240"/>
      </w:pPr>
    </w:p>
    <w:p w14:paraId="4BCA0011">
      <w:pPr>
        <w:pStyle w:val="4"/>
      </w:pPr>
      <w:r>
        <w:t>七、技术备注</w:t>
      </w:r>
    </w:p>
    <w:p w14:paraId="4FE1D296">
      <w:pPr>
        <w:pStyle w:val="5"/>
      </w:pPr>
      <w:r>
        <w:t>7.1 小程序端技术选型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2E41363">
        <w:trPr>
          <w:jc w:val="center"/>
        </w:trPr>
        <w:tc>
          <w:tcPr>
            <w:tcW w:w="4156" w:type="dxa"/>
            <w:shd w:val="clear" w:color="auto" w:fill="F2F2F2"/>
          </w:tcPr>
          <w:p w14:paraId="7A78F808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4156" w:type="dxa"/>
            <w:shd w:val="clear" w:color="auto" w:fill="F2F2F2"/>
          </w:tcPr>
          <w:p w14:paraId="6E731814">
            <w:pPr>
              <w:jc w:val="left"/>
            </w:pPr>
            <w:r>
              <w:rPr>
                <w:b/>
              </w:rPr>
              <w:t>建议</w:t>
            </w:r>
          </w:p>
        </w:tc>
      </w:tr>
      <w:tr w14:paraId="662F5A3F">
        <w:trPr>
          <w:jc w:val="center"/>
        </w:trPr>
        <w:tc>
          <w:tcPr>
            <w:tcW w:w="4156" w:type="dxa"/>
          </w:tcPr>
          <w:p w14:paraId="7B289EEF">
            <w:pPr>
              <w:jc w:val="left"/>
            </w:pPr>
            <w:r>
              <w:t>框架</w:t>
            </w:r>
          </w:p>
        </w:tc>
        <w:tc>
          <w:tcPr>
            <w:tcW w:w="4156" w:type="dxa"/>
          </w:tcPr>
          <w:p w14:paraId="04ADE52A">
            <w:pPr>
              <w:jc w:val="left"/>
            </w:pPr>
            <w:r>
              <w:t>Taro 3.x（需扩展H5，培训师可能用电脑浏览器访问后台功能）</w:t>
            </w:r>
          </w:p>
        </w:tc>
      </w:tr>
      <w:tr w14:paraId="32250613">
        <w:trPr>
          <w:jc w:val="center"/>
        </w:trPr>
        <w:tc>
          <w:tcPr>
            <w:tcW w:w="4156" w:type="dxa"/>
          </w:tcPr>
          <w:p w14:paraId="115606F1">
            <w:pPr>
              <w:jc w:val="left"/>
            </w:pPr>
            <w:r>
              <w:t>状态管理</w:t>
            </w:r>
          </w:p>
        </w:tc>
        <w:tc>
          <w:tcPr>
            <w:tcW w:w="4156" w:type="dxa"/>
          </w:tcPr>
          <w:p w14:paraId="670957BA">
            <w:pPr>
              <w:jc w:val="left"/>
            </w:pPr>
            <w:r>
              <w:t>Zustand（轻量，适合复杂状态）</w:t>
            </w:r>
          </w:p>
        </w:tc>
      </w:tr>
      <w:tr w14:paraId="2CA59F21">
        <w:trPr>
          <w:jc w:val="center"/>
        </w:trPr>
        <w:tc>
          <w:tcPr>
            <w:tcW w:w="4156" w:type="dxa"/>
          </w:tcPr>
          <w:p w14:paraId="7F8FEA87">
            <w:pPr>
              <w:jc w:val="left"/>
            </w:pPr>
            <w:r>
              <w:t>UI组件</w:t>
            </w:r>
          </w:p>
        </w:tc>
        <w:tc>
          <w:tcPr>
            <w:tcW w:w="4156" w:type="dxa"/>
          </w:tcPr>
          <w:p w14:paraId="5816DC89">
            <w:pPr>
              <w:jc w:val="left"/>
            </w:pPr>
            <w:r>
              <w:t>NutUI（京东出品，专业风格）</w:t>
            </w:r>
          </w:p>
        </w:tc>
      </w:tr>
      <w:tr w14:paraId="0E2EB6E9">
        <w:trPr>
          <w:jc w:val="center"/>
        </w:trPr>
        <w:tc>
          <w:tcPr>
            <w:tcW w:w="4156" w:type="dxa"/>
          </w:tcPr>
          <w:p w14:paraId="65E9F7B9">
            <w:pPr>
              <w:jc w:val="left"/>
            </w:pPr>
            <w:r>
              <w:t>富文本</w:t>
            </w:r>
          </w:p>
        </w:tc>
        <w:tc>
          <w:tcPr>
            <w:tcW w:w="4156" w:type="dxa"/>
          </w:tcPr>
          <w:p w14:paraId="267C84B4">
            <w:pPr>
              <w:jc w:val="left"/>
            </w:pPr>
            <w:r>
              <w:t>mp-html</w:t>
            </w:r>
          </w:p>
        </w:tc>
      </w:tr>
      <w:tr w14:paraId="6A793472">
        <w:trPr>
          <w:jc w:val="center"/>
        </w:trPr>
        <w:tc>
          <w:tcPr>
            <w:tcW w:w="4156" w:type="dxa"/>
          </w:tcPr>
          <w:p w14:paraId="70E07728">
            <w:pPr>
              <w:jc w:val="left"/>
            </w:pPr>
            <w:r>
              <w:t>图表</w:t>
            </w:r>
          </w:p>
        </w:tc>
        <w:tc>
          <w:tcPr>
            <w:tcW w:w="4156" w:type="dxa"/>
          </w:tcPr>
          <w:p w14:paraId="2919A314">
            <w:pPr>
              <w:jc w:val="left"/>
            </w:pPr>
            <w:r>
              <w:t>ECharts（小程序版），用于词云、投票结果、NPS分布</w:t>
            </w:r>
          </w:p>
        </w:tc>
      </w:tr>
      <w:tr w14:paraId="31197443">
        <w:trPr>
          <w:jc w:val="center"/>
        </w:trPr>
        <w:tc>
          <w:tcPr>
            <w:tcW w:w="4156" w:type="dxa"/>
          </w:tcPr>
          <w:p w14:paraId="7753D802">
            <w:pPr>
              <w:jc w:val="left"/>
            </w:pPr>
            <w:r>
              <w:t>PDF生成</w:t>
            </w:r>
          </w:p>
        </w:tc>
        <w:tc>
          <w:tcPr>
            <w:tcW w:w="4156" w:type="dxa"/>
          </w:tcPr>
          <w:p w14:paraId="3011B2A2">
            <w:pPr>
              <w:jc w:val="left"/>
            </w:pPr>
            <w:r>
              <w:t>前端用 html2canvas + jsPDF，或后端用 Puppeteer</w:t>
            </w:r>
          </w:p>
        </w:tc>
      </w:tr>
    </w:tbl>
    <w:p w14:paraId="7C74EBD2"/>
    <w:p w14:paraId="7E840320">
      <w:pPr>
        <w:pStyle w:val="5"/>
      </w:pPr>
      <w:r>
        <w:t>7.2 后端技术选型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54AF3A7">
        <w:trPr>
          <w:jc w:val="center"/>
        </w:trPr>
        <w:tc>
          <w:tcPr>
            <w:tcW w:w="4156" w:type="dxa"/>
            <w:shd w:val="clear" w:color="auto" w:fill="F2F2F2"/>
          </w:tcPr>
          <w:p w14:paraId="1052211B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4156" w:type="dxa"/>
            <w:shd w:val="clear" w:color="auto" w:fill="F2F2F2"/>
          </w:tcPr>
          <w:p w14:paraId="0B65EDC6">
            <w:pPr>
              <w:jc w:val="left"/>
            </w:pPr>
            <w:r>
              <w:rPr>
                <w:b/>
              </w:rPr>
              <w:t>建议</w:t>
            </w:r>
          </w:p>
        </w:tc>
      </w:tr>
      <w:tr w14:paraId="328D965A">
        <w:trPr>
          <w:jc w:val="center"/>
        </w:trPr>
        <w:tc>
          <w:tcPr>
            <w:tcW w:w="4156" w:type="dxa"/>
          </w:tcPr>
          <w:p w14:paraId="6E3205A8">
            <w:pPr>
              <w:jc w:val="left"/>
            </w:pPr>
            <w:r>
              <w:t>后端</w:t>
            </w:r>
          </w:p>
        </w:tc>
        <w:tc>
          <w:tcPr>
            <w:tcW w:w="4156" w:type="dxa"/>
          </w:tcPr>
          <w:p w14:paraId="297721A3">
            <w:pPr>
              <w:jc w:val="left"/>
            </w:pPr>
            <w:r>
              <w:t>Node.js (NestJS)</w:t>
            </w:r>
          </w:p>
        </w:tc>
      </w:tr>
      <w:tr w14:paraId="42F848A8">
        <w:trPr>
          <w:jc w:val="center"/>
        </w:trPr>
        <w:tc>
          <w:tcPr>
            <w:tcW w:w="4156" w:type="dxa"/>
          </w:tcPr>
          <w:p w14:paraId="75C47EBA">
            <w:pPr>
              <w:jc w:val="left"/>
            </w:pPr>
            <w:r>
              <w:t>数据库</w:t>
            </w:r>
          </w:p>
        </w:tc>
        <w:tc>
          <w:tcPr>
            <w:tcW w:w="4156" w:type="dxa"/>
          </w:tcPr>
          <w:p w14:paraId="6252733B">
            <w:pPr>
              <w:jc w:val="left"/>
            </w:pPr>
            <w:r>
              <w:t>PostgreSQL + JSON字段</w:t>
            </w:r>
          </w:p>
        </w:tc>
      </w:tr>
      <w:tr w14:paraId="23945ED0">
        <w:trPr>
          <w:jc w:val="center"/>
        </w:trPr>
        <w:tc>
          <w:tcPr>
            <w:tcW w:w="4156" w:type="dxa"/>
          </w:tcPr>
          <w:p w14:paraId="04D5A72A">
            <w:pPr>
              <w:jc w:val="left"/>
            </w:pPr>
            <w:r>
              <w:t>缓存</w:t>
            </w:r>
          </w:p>
        </w:tc>
        <w:tc>
          <w:tcPr>
            <w:tcW w:w="4156" w:type="dxa"/>
          </w:tcPr>
          <w:p w14:paraId="171CBDBD">
            <w:pPr>
              <w:jc w:val="left"/>
            </w:pPr>
            <w:r>
              <w:t>Redis</w:t>
            </w:r>
          </w:p>
        </w:tc>
      </w:tr>
      <w:tr w14:paraId="104E46D7">
        <w:trPr>
          <w:jc w:val="center"/>
        </w:trPr>
        <w:tc>
          <w:tcPr>
            <w:tcW w:w="4156" w:type="dxa"/>
          </w:tcPr>
          <w:p w14:paraId="1A33B1EC">
            <w:pPr>
              <w:jc w:val="left"/>
            </w:pPr>
            <w:r>
              <w:t>实时通信</w:t>
            </w:r>
          </w:p>
        </w:tc>
        <w:tc>
          <w:tcPr>
            <w:tcW w:w="4156" w:type="dxa"/>
          </w:tcPr>
          <w:p w14:paraId="47A0CFBE">
            <w:pPr>
              <w:jc w:val="left"/>
            </w:pPr>
            <w:r>
              <w:t>WebSocket（参与者互动、实时投票、词云）</w:t>
            </w:r>
          </w:p>
        </w:tc>
      </w:tr>
      <w:tr w14:paraId="069CFF91">
        <w:trPr>
          <w:jc w:val="center"/>
        </w:trPr>
        <w:tc>
          <w:tcPr>
            <w:tcW w:w="4156" w:type="dxa"/>
          </w:tcPr>
          <w:p w14:paraId="55099315">
            <w:pPr>
              <w:jc w:val="left"/>
            </w:pPr>
            <w:r>
              <w:t>文件存储</w:t>
            </w:r>
          </w:p>
        </w:tc>
        <w:tc>
          <w:tcPr>
            <w:tcW w:w="4156" w:type="dxa"/>
          </w:tcPr>
          <w:p w14:paraId="285B51AC">
            <w:pPr>
              <w:jc w:val="left"/>
            </w:pPr>
            <w:r>
              <w:t>腾讯云COS</w:t>
            </w:r>
          </w:p>
        </w:tc>
      </w:tr>
      <w:tr w14:paraId="59C27BBD">
        <w:trPr>
          <w:jc w:val="center"/>
        </w:trPr>
        <w:tc>
          <w:tcPr>
            <w:tcW w:w="4156" w:type="dxa"/>
          </w:tcPr>
          <w:p w14:paraId="41CD271D">
            <w:pPr>
              <w:jc w:val="left"/>
            </w:pPr>
            <w:r>
              <w:t>PDF生成</w:t>
            </w:r>
          </w:p>
        </w:tc>
        <w:tc>
          <w:tcPr>
            <w:tcW w:w="4156" w:type="dxa"/>
          </w:tcPr>
          <w:p w14:paraId="73003929">
            <w:pPr>
              <w:jc w:val="left"/>
            </w:pPr>
            <w:r>
              <w:t>Puppeteer（方案文档和培训报告）</w:t>
            </w:r>
          </w:p>
        </w:tc>
      </w:tr>
    </w:tbl>
    <w:p w14:paraId="48EA86DE"/>
    <w:p w14:paraId="7649F723">
      <w:pPr>
        <w:pStyle w:val="5"/>
      </w:pPr>
      <w:r>
        <w:t>7.3 关键技术点</w:t>
      </w:r>
    </w:p>
    <w:p w14:paraId="5552C9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跨部门分组算法</w:t>
      </w:r>
      <w:r>
        <w:t>：回溯法+贪心策略，确保每组部门多样性</w:t>
      </w:r>
    </w:p>
    <w:p w14:paraId="4C8CE0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实时互动</w:t>
      </w:r>
      <w:r>
        <w:t>：词云和投票使用WebSocket，参与者通过短码加入</w:t>
      </w:r>
    </w:p>
    <w:p w14:paraId="6EBBA4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方案文档生成</w:t>
      </w:r>
      <w:r>
        <w:t>：使用模板引擎+ Puppeteer渲染PDF，支持品牌定制</w:t>
      </w:r>
    </w:p>
    <w:p w14:paraId="5BA347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离线使用</w:t>
      </w:r>
      <w:r>
        <w:t>：活动库和词库本地缓存，随机工具纯本地计算，流程卡本地计时</w:t>
      </w:r>
    </w:p>
    <w:p w14:paraId="0F8AA6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数据隔离</w:t>
      </w:r>
      <w:r>
        <w:t>：互动会话数据保留7天自动清理，反馈数据长期保留</w:t>
      </w:r>
    </w:p>
    <w:p w14:paraId="15B3F8B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现场模式状态持久化</w:t>
      </w:r>
      <w:r>
        <w:t>：live_session 状态实时持久化到本地+云端，支持中断恢复</w:t>
      </w:r>
    </w:p>
    <w:p w14:paraId="5298E1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半屏弹窗管理</w:t>
      </w:r>
      <w:r>
        <w:t>：统一弹窗栈管理，支持嵌套弹窗，最大嵌套深度2层</w:t>
      </w:r>
    </w:p>
    <w:p w14:paraId="14DF54DD">
      <w:pPr>
        <w:pStyle w:val="5"/>
      </w:pPr>
      <w:r>
        <w:t>7.4 指令面板实现方案 ★ v3.0新增</w:t>
      </w:r>
    </w:p>
    <w:p w14:paraId="39955A49">
      <w:r>
        <w:rPr>
          <w:b/>
        </w:rPr>
        <w:t>技术架构：</w:t>
      </w:r>
    </w:p>
    <w:p w14:paraId="0C92FCF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指令面板组件架构：</w:t>
      </w:r>
      <w:r>
        <w:rPr>
          <w:rStyle w:val="165"/>
        </w:rPr>
        <w:br w:type="textWrapping"/>
      </w:r>
      <w:r>
        <w:rPr>
          <w:rStyle w:val="165"/>
        </w:rPr>
        <w:t xml:space="preserve">  ├── CommandPalette（半屏弹窗容器）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SearchBar（搜索框，自动聚焦）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CommandList（指令列表，虚拟滚动）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├── CommandGroup（分类组：推荐/时间/团队/积分/互动/记录/流程）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└── CommandItem（单个指令项）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QuickAction（快捷操作反馈区）</w:t>
      </w:r>
      <w:r>
        <w:rPr>
          <w:rStyle w:val="165"/>
        </w:rPr>
        <w:br w:type="textWrapping"/>
      </w:r>
      <w:r>
        <w:rPr>
          <w:rStyle w:val="165"/>
        </w:rPr>
        <w:t xml:space="preserve">  └── CommandEngine（指令引擎，逻辑层）</w:t>
      </w:r>
      <w:r>
        <w:rPr>
          <w:rStyle w:val="165"/>
        </w:rPr>
        <w:br w:type="textWrapping"/>
      </w:r>
      <w:r>
        <w:rPr>
          <w:rStyle w:val="165"/>
        </w:rPr>
        <w:t xml:space="preserve">      ├── CommandRegistry（指令注册表，所有可执行指令）</w:t>
      </w:r>
      <w:r>
        <w:rPr>
          <w:rStyle w:val="165"/>
        </w:rPr>
        <w:br w:type="textWrapping"/>
      </w:r>
      <w:r>
        <w:rPr>
          <w:rStyle w:val="165"/>
        </w:rPr>
        <w:t xml:space="preserve">      ├── CommandFilter（搜索过滤，支持拼音+模糊匹配）</w:t>
      </w:r>
      <w:r>
        <w:rPr>
          <w:rStyle w:val="165"/>
        </w:rPr>
        <w:br w:type="textWrapping"/>
      </w:r>
      <w:r>
        <w:rPr>
          <w:rStyle w:val="165"/>
        </w:rPr>
        <w:t xml:space="preserve">      ├── CommandRecommender（智能推荐，基于环节+频率+时序）</w:t>
      </w:r>
      <w:r>
        <w:rPr>
          <w:rStyle w:val="165"/>
        </w:rPr>
        <w:br w:type="textWrapping"/>
      </w:r>
      <w:r>
        <w:rPr>
          <w:rStyle w:val="165"/>
        </w:rPr>
        <w:t xml:space="preserve">      └── CommandExecutor（指令执行器，统一执行接口）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关键实现要点：</w:t>
      </w:r>
      <w:r>
        <w:rPr>
          <w:rStyle w:val="165"/>
        </w:rPr>
        <w:br w:type="textWrapping"/>
      </w:r>
      <w:r>
        <w:rPr>
          <w:rStyle w:val="165"/>
        </w:rPr>
        <w:t xml:space="preserve">  1. 指令注册表采用声明式配置，每个指令包含：id、name、keywords、icon、category、handler、shortcut</w:t>
      </w:r>
      <w:r>
        <w:rPr>
          <w:rStyle w:val="165"/>
        </w:rPr>
        <w:br w:type="textWrapping"/>
      </w:r>
      <w:r>
        <w:rPr>
          <w:rStyle w:val="165"/>
        </w:rPr>
        <w:t xml:space="preserve">  2. 搜索过滤使用前缀树(Trie)实现拼音首字母匹配，O(k)时间复杂度</w:t>
      </w:r>
      <w:r>
        <w:rPr>
          <w:rStyle w:val="165"/>
        </w:rPr>
        <w:br w:type="textWrapping"/>
      </w:r>
      <w:r>
        <w:rPr>
          <w:rStyle w:val="165"/>
        </w:rPr>
        <w:t xml:space="preserve">  3. 智能推荐算法：环节相关性(50%) + 时序相关性(30%) + 使用频率(20%)</w:t>
      </w:r>
      <w:r>
        <w:rPr>
          <w:rStyle w:val="165"/>
        </w:rPr>
        <w:br w:type="textWrapping"/>
      </w:r>
      <w:r>
        <w:rPr>
          <w:rStyle w:val="165"/>
        </w:rPr>
        <w:t xml:space="preserve">  4. 指令面板动画：底部滑入0.25s ease-out，收起0.2s ease-in</w:t>
      </w:r>
      <w:r>
        <w:rPr>
          <w:rStyle w:val="165"/>
        </w:rPr>
        <w:br w:type="textWrapping"/>
      </w:r>
      <w:r>
        <w:rPr>
          <w:rStyle w:val="165"/>
        </w:rPr>
        <w:t xml:space="preserve">  5. 指令执行后自动收起面板，执行结果通过Toast/半屏弹窗展示</w:t>
      </w:r>
      <w:r>
        <w:rPr>
          <w:rStyle w:val="165"/>
        </w:rPr>
        <w:br w:type="textWrapping"/>
      </w:r>
    </w:p>
    <w:p w14:paraId="56ED6D7B">
      <w:r>
        <w:rPr>
          <w:b/>
        </w:rPr>
        <w:t>指令注册示例：</w:t>
      </w:r>
    </w:p>
    <w:p w14:paraId="1A743DE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javascript</w:t>
      </w:r>
      <w:r>
        <w:rPr>
          <w:b/>
          <w:color w:val="646464"/>
        </w:rPr>
        <w:br w:type="textWrapping"/>
      </w:r>
      <w:r>
        <w:rPr>
          <w:rStyle w:val="165"/>
        </w:rPr>
        <w:t>const commandRegistry = [</w:t>
      </w:r>
      <w:r>
        <w:rPr>
          <w:rStyle w:val="165"/>
        </w:rPr>
        <w:br w:type="textWrapping"/>
      </w:r>
      <w:r>
        <w:rPr>
          <w:rStyle w:val="165"/>
        </w:rPr>
        <w:t xml:space="preserve">  {</w:t>
      </w:r>
      <w:r>
        <w:rPr>
          <w:rStyle w:val="165"/>
        </w:rPr>
        <w:br w:type="textWrapping"/>
      </w:r>
      <w:r>
        <w:rPr>
          <w:rStyle w:val="165"/>
        </w:rPr>
        <w:t xml:space="preserve">    id: 'score_add',</w:t>
      </w:r>
      <w:r>
        <w:rPr>
          <w:rStyle w:val="165"/>
        </w:rPr>
        <w:br w:type="textWrapping"/>
      </w:r>
      <w:r>
        <w:rPr>
          <w:rStyle w:val="165"/>
        </w:rPr>
        <w:t xml:space="preserve">    name: '给当前队加分',</w:t>
      </w:r>
      <w:r>
        <w:rPr>
          <w:rStyle w:val="165"/>
        </w:rPr>
        <w:br w:type="textWrapping"/>
      </w:r>
      <w:r>
        <w:rPr>
          <w:rStyle w:val="165"/>
        </w:rPr>
        <w:t xml:space="preserve">    keywords: ['加分', '积分', 'jf', 'score'],</w:t>
      </w:r>
      <w:r>
        <w:rPr>
          <w:rStyle w:val="165"/>
        </w:rPr>
        <w:br w:type="textWrapping"/>
      </w:r>
      <w:r>
        <w:rPr>
          <w:rStyle w:val="165"/>
        </w:rPr>
        <w:t xml:space="preserve">    icon: '🏆',</w:t>
      </w:r>
      <w:r>
        <w:rPr>
          <w:rStyle w:val="165"/>
        </w:rPr>
        <w:br w:type="textWrapping"/>
      </w:r>
      <w:r>
        <w:rPr>
          <w:rStyle w:val="165"/>
        </w:rPr>
        <w:t xml:space="preserve">    category: 'recommend',  // 动态归类</w:t>
      </w:r>
      <w:r>
        <w:rPr>
          <w:rStyle w:val="165"/>
        </w:rPr>
        <w:br w:type="textWrapping"/>
      </w:r>
      <w:r>
        <w:rPr>
          <w:rStyle w:val="165"/>
        </w:rPr>
        <w:t xml:space="preserve">    handler: (context) =&gt; { /* 执行加分逻辑 */ },</w:t>
      </w:r>
      <w:r>
        <w:rPr>
          <w:rStyle w:val="165"/>
        </w:rPr>
        <w:br w:type="textWrapping"/>
      </w:r>
      <w:r>
        <w:rPr>
          <w:rStyle w:val="165"/>
        </w:rPr>
        <w:t xml:space="preserve">    shortcut: 'long_press_command_button',</w:t>
      </w:r>
      <w:r>
        <w:rPr>
          <w:rStyle w:val="165"/>
        </w:rPr>
        <w:br w:type="textWrapping"/>
      </w:r>
      <w:r>
        <w:rPr>
          <w:rStyle w:val="165"/>
        </w:rPr>
        <w:t xml:space="preserve">    recommendCondition: (context) =&gt; context.currentSectionType === 'experience'</w:t>
      </w:r>
      <w:r>
        <w:rPr>
          <w:rStyle w:val="165"/>
        </w:rPr>
        <w:br w:type="textWrapping"/>
      </w:r>
      <w:r>
        <w:rPr>
          <w:rStyle w:val="165"/>
        </w:rPr>
        <w:t xml:space="preserve">  }</w:t>
      </w:r>
      <w:r>
        <w:rPr>
          <w:rStyle w:val="165"/>
        </w:rPr>
        <w:br w:type="textWrapping"/>
      </w:r>
      <w:r>
        <w:rPr>
          <w:rStyle w:val="165"/>
        </w:rPr>
        <w:t>]</w:t>
      </w:r>
      <w:r>
        <w:rPr>
          <w:rStyle w:val="165"/>
        </w:rPr>
        <w:br w:type="textWrapping"/>
      </w:r>
    </w:p>
    <w:p w14:paraId="15278885">
      <w:pPr>
        <w:pStyle w:val="5"/>
      </w:pPr>
      <w:r>
        <w:t>7.5 手势识别方案 ★ v3.0新增</w:t>
      </w:r>
    </w:p>
    <w:p w14:paraId="78914687">
      <w:r>
        <w:rPr>
          <w:b/>
        </w:rPr>
        <w:t>技术架构：</w:t>
      </w:r>
    </w:p>
    <w:p w14:paraId="370E6A4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手势识别系统：</w:t>
      </w:r>
      <w:r>
        <w:rPr>
          <w:rStyle w:val="165"/>
        </w:rPr>
        <w:br w:type="textWrapping"/>
      </w:r>
      <w:r>
        <w:rPr>
          <w:rStyle w:val="165"/>
        </w:rPr>
        <w:t xml:space="preserve">  ├── GestureManager（手势管理器，全局单例）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ShakeDetector（摇一摇检测，微信小程序 wx.onAccelerometerChange）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LongPressDetector（长按检测，touchstart + setTimeout 500ms）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DoubleTapDetector（双击检测，两次touchend间隔&lt;300ms）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SwipeDetector（滑动检测，touchstart→touchmove→touchend，方向+距离判断）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TwoFingerTapDetector（双指点击，touches.length===2 + touchend）</w:t>
      </w:r>
      <w:r>
        <w:rPr>
          <w:rStyle w:val="165"/>
        </w:rPr>
        <w:br w:type="textWrapping"/>
      </w:r>
      <w:r>
        <w:rPr>
          <w:rStyle w:val="165"/>
        </w:rPr>
        <w:t xml:space="preserve">  └── GestureActionMapper（手势-动作映射器）</w:t>
      </w:r>
      <w:r>
        <w:rPr>
          <w:rStyle w:val="165"/>
        </w:rPr>
        <w:br w:type="textWrapping"/>
      </w:r>
      <w:r>
        <w:rPr>
          <w:rStyle w:val="165"/>
        </w:rPr>
        <w:t xml:space="preserve">      ├── 读取用户 gesture_settings 配置</w:t>
      </w:r>
      <w:r>
        <w:rPr>
          <w:rStyle w:val="165"/>
        </w:rPr>
        <w:br w:type="textWrapping"/>
      </w:r>
      <w:r>
        <w:rPr>
          <w:rStyle w:val="165"/>
        </w:rPr>
        <w:t xml:space="preserve">      ├── 映射手势到具体操作</w:t>
      </w:r>
      <w:r>
        <w:rPr>
          <w:rStyle w:val="165"/>
        </w:rPr>
        <w:br w:type="textWrapping"/>
      </w:r>
      <w:r>
        <w:rPr>
          <w:rStyle w:val="165"/>
        </w:rPr>
        <w:t xml:space="preserve">      └── 记录手势操作到 gesture_actions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关键实现要点：</w:t>
      </w:r>
      <w:r>
        <w:rPr>
          <w:rStyle w:val="165"/>
        </w:rPr>
        <w:br w:type="textWrapping"/>
      </w:r>
      <w:r>
        <w:rPr>
          <w:rStyle w:val="165"/>
        </w:rPr>
        <w:t xml:space="preserve">  1. 摇一摇：使用 wx.onAccelerometerChange，加速度&gt;2.5g触发，需连续2次（间隔&lt;1s）</w:t>
      </w:r>
      <w:r>
        <w:rPr>
          <w:rStyle w:val="165"/>
        </w:rPr>
        <w:br w:type="textWrapping"/>
      </w:r>
      <w:r>
        <w:rPr>
          <w:rStyle w:val="165"/>
        </w:rPr>
        <w:t xml:space="preserve">  2. 长按：touchstart开始计时，0.5s后触发，touchmove超过10px取消</w:t>
      </w:r>
      <w:r>
        <w:rPr>
          <w:rStyle w:val="165"/>
        </w:rPr>
        <w:br w:type="textWrapping"/>
      </w:r>
      <w:r>
        <w:rPr>
          <w:rStyle w:val="165"/>
        </w:rPr>
        <w:t xml:space="preserve">  3. 双击：两次touchend间隔&lt;300ms且位置偏移&lt;20px</w:t>
      </w:r>
      <w:r>
        <w:rPr>
          <w:rStyle w:val="165"/>
        </w:rPr>
        <w:br w:type="textWrapping"/>
      </w:r>
      <w:r>
        <w:rPr>
          <w:rStyle w:val="165"/>
        </w:rPr>
        <w:t xml:space="preserve">  4. 滑动：touchstart记录起点，touchend判断方向和距离，&gt;30%屏幕宽度触发</w:t>
      </w:r>
      <w:r>
        <w:rPr>
          <w:rStyle w:val="165"/>
        </w:rPr>
        <w:br w:type="textWrapping"/>
      </w:r>
      <w:r>
        <w:rPr>
          <w:rStyle w:val="165"/>
        </w:rPr>
        <w:t xml:space="preserve">  5. 双指点击：touches.length===2 且两次touchend间隔&lt;100ms</w:t>
      </w:r>
      <w:r>
        <w:rPr>
          <w:rStyle w:val="165"/>
        </w:rPr>
        <w:br w:type="textWrapping"/>
      </w:r>
      <w:r>
        <w:rPr>
          <w:rStyle w:val="165"/>
        </w:rPr>
        <w:t xml:space="preserve">  6. 所有手势在指令面板打开时临时禁用（避免冲突）</w:t>
      </w:r>
      <w:r>
        <w:rPr>
          <w:rStyle w:val="165"/>
        </w:rPr>
        <w:br w:type="textWrapping"/>
      </w:r>
      <w:r>
        <w:rPr>
          <w:rStyle w:val="165"/>
        </w:rPr>
        <w:t xml:space="preserve">  7. 手势触发后必须有触觉反馈（wx.vibrateShort）</w:t>
      </w:r>
      <w:r>
        <w:rPr>
          <w:rStyle w:val="165"/>
        </w:rPr>
        <w:br w:type="textWrapping"/>
      </w:r>
      <w:r>
        <w:rPr>
          <w:rStyle w:val="165"/>
        </w:rPr>
        <w:t xml:space="preserve">  8. 手势操作记录到 gesture_actions 用于行为分析和推荐优化</w:t>
      </w:r>
      <w:r>
        <w:rPr>
          <w:rStyle w:val="165"/>
        </w:rPr>
        <w:br w:type="textWrapping"/>
      </w:r>
    </w:p>
    <w:p w14:paraId="587EF5AE">
      <w:pPr>
        <w:pStyle w:val="5"/>
      </w:pPr>
      <w:r>
        <w:t>7.6 自动推导引擎设计 ★ v3.0新增</w:t>
      </w:r>
    </w:p>
    <w:p w14:paraId="1C4106E0">
      <w:r>
        <w:rPr>
          <w:b/>
        </w:rPr>
        <w:t>技术架构：</w:t>
      </w:r>
    </w:p>
    <w:p w14:paraId="114CC78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自动推导引擎：</w:t>
      </w:r>
      <w:r>
        <w:rPr>
          <w:rStyle w:val="165"/>
        </w:rPr>
        <w:br w:type="textWrapping"/>
      </w:r>
      <w:r>
        <w:rPr>
          <w:rStyle w:val="165"/>
        </w:rPr>
        <w:t xml:space="preserve">  ├── DerivationEngine（推导引擎，核心逻辑）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ProposalParser（方案解析器，提取方案数据）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ConfigDeriver（配置推导器，基于方案数据推导配置）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├── CheckinDeriver（签到配置推导）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├── GroupingDeriver（分组配置推导）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├── ScoringDeriver（积分配置推导）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└── InteractionDeriver（互动配置推导）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DefaultProvider（默认值提供器，无方案时的通用配置）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HistoryOptimizer（历史优化器，基于培训师行为数据优化推导）</w:t>
      </w:r>
      <w:r>
        <w:rPr>
          <w:rStyle w:val="165"/>
        </w:rPr>
        <w:br w:type="textWrapping"/>
      </w:r>
      <w:r>
        <w:rPr>
          <w:rStyle w:val="165"/>
        </w:rPr>
        <w:t xml:space="preserve">  └── DerivationResult（推导结果数据结构 → auto_derived_config）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推导规则示例：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签到推导：</w:t>
      </w:r>
      <w:r>
        <w:rPr>
          <w:rStyle w:val="165"/>
        </w:rPr>
        <w:br w:type="textWrapping"/>
      </w:r>
      <w:r>
        <w:rPr>
          <w:rStyle w:val="165"/>
        </w:rPr>
        <w:t xml:space="preserve">  → proposal.target_headcount → expected_count</w:t>
      </w:r>
      <w:r>
        <w:rPr>
          <w:rStyle w:val="165"/>
        </w:rPr>
        <w:br w:type="textWrapping"/>
      </w:r>
      <w:r>
        <w:rPr>
          <w:rStyle w:val="165"/>
        </w:rPr>
        <w:t xml:space="preserve">  → proposal.training_scenarios → 表单字段（如含"团队融合"则增加部门字段）</w:t>
      </w:r>
      <w:r>
        <w:rPr>
          <w:rStyle w:val="165"/>
        </w:rPr>
        <w:br w:type="textWrapping"/>
      </w:r>
      <w:r>
        <w:rPr>
          <w:rStyle w:val="165"/>
        </w:rPr>
        <w:t xml:space="preserve">  → 上次签到配置 → 继承表单字段设置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分组推导：</w:t>
      </w:r>
      <w:r>
        <w:rPr>
          <w:rStyle w:val="165"/>
        </w:rPr>
        <w:br w:type="textWrapping"/>
      </w:r>
      <w:r>
        <w:rPr>
          <w:rStyle w:val="165"/>
        </w:rPr>
        <w:t xml:space="preserve">  → 签到人数 → 组数 = ceil(人数 / 4)</w:t>
      </w:r>
      <w:r>
        <w:rPr>
          <w:rStyle w:val="165"/>
        </w:rPr>
        <w:br w:type="textWrapping"/>
      </w:r>
      <w:r>
        <w:rPr>
          <w:rStyle w:val="165"/>
        </w:rPr>
        <w:t xml:space="preserve">  → 部门数据存在 → cross_department = true</w:t>
      </w:r>
      <w:r>
        <w:rPr>
          <w:rStyle w:val="165"/>
        </w:rPr>
        <w:br w:type="textWrapping"/>
      </w:r>
      <w:r>
        <w:rPr>
          <w:rStyle w:val="165"/>
        </w:rPr>
        <w:t xml:space="preserve">  → 上次分组记录 → exclude_previous = true</w:t>
      </w:r>
      <w:r>
        <w:rPr>
          <w:rStyle w:val="165"/>
        </w:rPr>
        <w:br w:type="textWrapping"/>
      </w:r>
      <w:r>
        <w:rPr>
          <w:rStyle w:val="165"/>
        </w:rPr>
        <w:t xml:space="preserve">  → 人数&lt;6 → group_size = 2（两人搭档）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积分推导：</w:t>
      </w:r>
      <w:r>
        <w:rPr>
          <w:rStyle w:val="165"/>
        </w:rPr>
        <w:br w:type="textWrapping"/>
      </w:r>
      <w:r>
        <w:rPr>
          <w:rStyle w:val="165"/>
        </w:rPr>
        <w:t xml:space="preserve">  → 分组结果 → teams 列表</w:t>
      </w:r>
      <w:r>
        <w:rPr>
          <w:rStyle w:val="165"/>
        </w:rPr>
        <w:br w:type="textWrapping"/>
      </w:r>
      <w:r>
        <w:rPr>
          <w:rStyle w:val="165"/>
        </w:rPr>
        <w:t xml:space="preserve">  → 当前体验环节活动 → current_activity</w:t>
      </w:r>
      <w:r>
        <w:rPr>
          <w:rStyle w:val="165"/>
        </w:rPr>
        <w:br w:type="textWrapping"/>
      </w:r>
      <w:r>
        <w:rPr>
          <w:rStyle w:val="165"/>
        </w:rPr>
        <w:t xml:space="preserve">  → 历史打分模式偏好 → scoring_mode（首次默认simple）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互动推导：</w:t>
      </w:r>
      <w:r>
        <w:rPr>
          <w:rStyle w:val="165"/>
        </w:rPr>
        <w:br w:type="textWrapping"/>
      </w:r>
      <w:r>
        <w:rPr>
          <w:rStyle w:val="165"/>
        </w:rPr>
        <w:t xml:space="preserve">  → 开场环节活动类型 → 词云问题1（如"期待卡"→"用一个词描述你的期待"）</w:t>
      </w:r>
      <w:r>
        <w:rPr>
          <w:rStyle w:val="165"/>
        </w:rPr>
        <w:br w:type="textWrapping"/>
      </w:r>
      <w:r>
        <w:rPr>
          <w:rStyle w:val="165"/>
        </w:rPr>
        <w:t xml:space="preserve">  → 复盘环节活动 → 词云问题2</w:t>
      </w:r>
      <w:r>
        <w:rPr>
          <w:rStyle w:val="165"/>
        </w:rPr>
        <w:br w:type="textWrapping"/>
      </w:r>
      <w:r>
        <w:rPr>
          <w:rStyle w:val="165"/>
        </w:rPr>
        <w:t xml:space="preserve">  → 培训场景 → 投票问题（如"领导力"→"你认为哪个领导力特质最重要？"）</w:t>
      </w:r>
      <w:r>
        <w:rPr>
          <w:rStyle w:val="165"/>
        </w:rPr>
        <w:br w:type="textWrapping"/>
      </w:r>
      <w:r>
        <w:rPr>
          <w:rStyle w:val="165"/>
        </w:rPr>
        <w:t xml:space="preserve">  → 词云问题从活动库 debrief 数据中智能提取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优化循环：</w:t>
      </w:r>
      <w:r>
        <w:rPr>
          <w:rStyle w:val="165"/>
        </w:rPr>
        <w:br w:type="textWrapping"/>
      </w:r>
      <w:r>
        <w:rPr>
          <w:rStyle w:val="165"/>
        </w:rPr>
        <w:t xml:space="preserve">  → 每次现场模式结束后，比较推导配置 vs 实际使用配置</w:t>
      </w:r>
      <w:r>
        <w:rPr>
          <w:rStyle w:val="165"/>
        </w:rPr>
        <w:br w:type="textWrapping"/>
      </w:r>
      <w:r>
        <w:rPr>
          <w:rStyle w:val="165"/>
        </w:rPr>
        <w:t xml:space="preserve">  → 差异点记录为优化信号</w:t>
      </w:r>
      <w:r>
        <w:rPr>
          <w:rStyle w:val="165"/>
        </w:rPr>
        <w:br w:type="textWrapping"/>
      </w:r>
      <w:r>
        <w:rPr>
          <w:rStyle w:val="165"/>
        </w:rPr>
        <w:t xml:space="preserve">  → 下次推导时优先使用培训师的实际偏好</w:t>
      </w:r>
      <w:r>
        <w:rPr>
          <w:rStyle w:val="165"/>
        </w:rPr>
        <w:br w:type="textWrapping"/>
      </w:r>
    </w:p>
    <w:p w14:paraId="1CAA838E">
      <w:pPr>
        <w:pStyle w:val="5"/>
      </w:pPr>
      <w:r>
        <w:t>7.7 音效实现方案 ★ v3.0新增</w:t>
      </w:r>
    </w:p>
    <w:p w14:paraId="425E231E">
      <w:r>
        <w:rPr>
          <w:b/>
        </w:rPr>
        <w:t>技术方案：</w:t>
      </w:r>
    </w:p>
    <w:p w14:paraId="3B6D445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音效系统架构：</w:t>
      </w:r>
      <w:r>
        <w:rPr>
          <w:rStyle w:val="165"/>
        </w:rPr>
        <w:br w:type="textWrapping"/>
      </w:r>
      <w:r>
        <w:rPr>
          <w:rStyle w:val="165"/>
        </w:rPr>
        <w:t xml:space="preserve">  ├── SoundManager（音效管理器，全局单例）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SoundPreloader（预加载器，启动时下载全部音效到本地）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SoundPlayer（播放器，统一播放接口）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├── InnerAudioPlayer（普通音效，wx.createInnerAudioContext()）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└── BackgroundAudioPlayer（氛围音效，backgroundAudioManager）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SoundRegistry（音效注册表，音效类型→文件路径映射）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关键实现要点：</w:t>
      </w:r>
      <w:r>
        <w:rPr>
          <w:rStyle w:val="165"/>
        </w:rPr>
        <w:br w:type="textWrapping"/>
      </w:r>
      <w:r>
        <w:rPr>
          <w:rStyle w:val="165"/>
        </w:rPr>
        <w:t xml:space="preserve">  1. 音效文件使用mp3格式，存储在腾讯云COS</w:t>
      </w:r>
      <w:r>
        <w:rPr>
          <w:rStyle w:val="165"/>
        </w:rPr>
        <w:br w:type="textWrapping"/>
      </w:r>
      <w:r>
        <w:rPr>
          <w:rStyle w:val="165"/>
        </w:rPr>
        <w:t xml:space="preserve">  2. 小程序端使用 wx.createInnerAudioContext() 播放普通音效</w:t>
      </w:r>
      <w:r>
        <w:rPr>
          <w:rStyle w:val="165"/>
        </w:rPr>
        <w:br w:type="textWrapping"/>
      </w:r>
      <w:r>
        <w:rPr>
          <w:rStyle w:val="165"/>
        </w:rPr>
        <w:t xml:space="preserve">  3. 氛围类循环音效使用 loop 属性，通过 backgroundAudioManager 播放</w:t>
      </w:r>
      <w:r>
        <w:rPr>
          <w:rStyle w:val="165"/>
        </w:rPr>
        <w:br w:type="textWrapping"/>
      </w:r>
      <w:r>
        <w:rPr>
          <w:rStyle w:val="165"/>
        </w:rPr>
        <w:t xml:space="preserve">  4. 所有音效文件预下载到本地缓存（wx.downloadFile + wx.getFileSystemManager().saveFile）</w:t>
      </w:r>
      <w:r>
        <w:rPr>
          <w:rStyle w:val="165"/>
        </w:rPr>
        <w:br w:type="textWrapping"/>
      </w:r>
      <w:r>
        <w:rPr>
          <w:rStyle w:val="165"/>
        </w:rPr>
        <w:t xml:space="preserve">  5. 音效文件总量控制在3MB以内（12个音效 × 平均200KB）</w:t>
      </w:r>
      <w:r>
        <w:rPr>
          <w:rStyle w:val="165"/>
        </w:rPr>
        <w:br w:type="textWrapping"/>
      </w:r>
      <w:r>
        <w:rPr>
          <w:rStyle w:val="165"/>
        </w:rPr>
        <w:t xml:space="preserve">  6. 支持后台播放使用 backgroundAudioManager</w:t>
      </w:r>
      <w:r>
        <w:rPr>
          <w:rStyle w:val="165"/>
        </w:rPr>
        <w:br w:type="textWrapping"/>
      </w:r>
      <w:r>
        <w:rPr>
          <w:rStyle w:val="165"/>
        </w:rPr>
        <w:t xml:space="preserve">  7. 音量跟随系统音量，不单独控制</w:t>
      </w:r>
      <w:r>
        <w:rPr>
          <w:rStyle w:val="165"/>
        </w:rPr>
        <w:br w:type="textWrapping"/>
      </w:r>
    </w:p>
    <w:p w14:paraId="51A04930">
      <w:pPr>
        <w:pStyle w:val="5"/>
      </w:pPr>
      <w:r>
        <w:t>7.8 抽取动画技术方案 ★ v3.0新增</w:t>
      </w:r>
    </w:p>
    <w:p w14:paraId="4E62BB7E">
      <w:r>
        <w:rPr>
          <w:b/>
        </w:rPr>
        <w:t>技术方案：</w:t>
      </w:r>
    </w:p>
    <w:p w14:paraId="681AA95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抽取动画系统：</w:t>
      </w:r>
      <w:r>
        <w:rPr>
          <w:rStyle w:val="165"/>
        </w:rPr>
        <w:br w:type="textWrapping"/>
      </w:r>
      <w:r>
        <w:rPr>
          <w:rStyle w:val="165"/>
        </w:rPr>
        <w:t xml:space="preserve">  ├── DrawAnimator（动画控制器）</w:t>
      </w:r>
      <w:r>
        <w:rPr>
          <w:rStyle w:val="165"/>
        </w:rPr>
        <w:br w:type="textWrapping"/>
      </w:r>
      <w:r>
        <w:rPr>
          <w:rStyle w:val="165"/>
        </w:rPr>
        <w:t xml:space="preserve">  │   ├── ScrollAnimation（名字/文字滚动动画）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├── 使用CSS animation + requestAnimationFrame</w:t>
      </w:r>
      <w:r>
        <w:rPr>
          <w:rStyle w:val="165"/>
        </w:rPr>
        <w:br w:type="textWrapping"/>
      </w:r>
      <w:r>
        <w:rPr>
          <w:rStyle w:val="165"/>
        </w:rPr>
        <w:t xml:space="preserve">  │   │   ├── 滚动阶段：快速切换名字/文字，1秒（投屏模式2秒）</w:t>
      </w:r>
      <w:r>
        <w:rPr>
          <w:rStyle w:val="165"/>
        </w:rPr>
        <w:br w:type="textWrapping"/>
      </w:r>
      <w:r>
        <w:rPr>
          <w:rStyle w:val="165"/>
        </w:rPr>
        <w:t xml:space="preserve">  │   │   └── 定格阶段：缓出动画，最终结果放大+高亮</w:t>
      </w:r>
      <w:r>
        <w:rPr>
          <w:rStyle w:val="165"/>
        </w:rPr>
        <w:br w:type="textWrapping"/>
      </w:r>
      <w:r>
        <w:rPr>
          <w:rStyle w:val="165"/>
        </w:rPr>
        <w:t xml:space="preserve">  │   └── ProjectionAdapter（投屏适配器）</w:t>
      </w:r>
      <w:r>
        <w:rPr>
          <w:rStyle w:val="165"/>
        </w:rPr>
        <w:br w:type="textWrapping"/>
      </w:r>
      <w:r>
        <w:rPr>
          <w:rStyle w:val="165"/>
        </w:rPr>
        <w:t xml:space="preserve">  │       ├── 手机模式：字号36px</w:t>
      </w:r>
      <w:r>
        <w:rPr>
          <w:rStyle w:val="165"/>
        </w:rPr>
        <w:br w:type="textWrapping"/>
      </w:r>
      <w:r>
        <w:rPr>
          <w:rStyle w:val="165"/>
        </w:rPr>
        <w:t xml:space="preserve">  │       └── 投屏模式：字号72px+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音效联动：</w:t>
      </w:r>
      <w:r>
        <w:rPr>
          <w:rStyle w:val="165"/>
        </w:rPr>
        <w:br w:type="textWrapping"/>
      </w:r>
      <w:r>
        <w:rPr>
          <w:rStyle w:val="165"/>
        </w:rPr>
        <w:t xml:space="preserve">  ├── 抽取开始 → 播放鼓点音效（SoundManager.play('drum_roll')）</w:t>
      </w:r>
      <w:r>
        <w:rPr>
          <w:rStyle w:val="165"/>
        </w:rPr>
        <w:br w:type="textWrapping"/>
      </w:r>
      <w:r>
        <w:rPr>
          <w:rStyle w:val="165"/>
        </w:rPr>
        <w:t xml:space="preserve">  └── 抽取定格 → 播放叮咚音效（SoundManager.play('ding')）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关键实现要点：</w:t>
      </w:r>
      <w:r>
        <w:rPr>
          <w:rStyle w:val="165"/>
        </w:rPr>
        <w:br w:type="textWrapping"/>
      </w:r>
      <w:r>
        <w:rPr>
          <w:rStyle w:val="165"/>
        </w:rPr>
        <w:t xml:space="preserve">  1. 滚动动画使用 requestAnimationFrame 确保60fps流畅</w:t>
      </w:r>
      <w:r>
        <w:rPr>
          <w:rStyle w:val="165"/>
        </w:rPr>
        <w:br w:type="textWrapping"/>
      </w:r>
      <w:r>
        <w:rPr>
          <w:rStyle w:val="165"/>
        </w:rPr>
        <w:t xml:space="preserve">  2. 投屏模式通过检测是否有投屏连接自动切换字号</w:t>
      </w:r>
      <w:r>
        <w:rPr>
          <w:rStyle w:val="165"/>
        </w:rPr>
        <w:br w:type="textWrapping"/>
      </w:r>
      <w:r>
        <w:rPr>
          <w:rStyle w:val="165"/>
        </w:rPr>
        <w:t xml:space="preserve">  3. 动画时长：手机1秒/投屏2秒，通过参数控制</w:t>
      </w:r>
      <w:r>
        <w:rPr>
          <w:rStyle w:val="165"/>
        </w:rPr>
        <w:br w:type="textWrapping"/>
      </w:r>
      <w:r>
        <w:rPr>
          <w:rStyle w:val="165"/>
        </w:rPr>
        <w:t xml:space="preserve">  4. 多人抽取时依次定格，间隔0.3秒</w:t>
      </w:r>
      <w:r>
        <w:rPr>
          <w:rStyle w:val="165"/>
        </w:rPr>
        <w:br w:type="textWrapping"/>
      </w:r>
    </w:p>
    <w:p w14:paraId="5C53FF6A">
      <w:pPr>
        <w:pStyle w:val="5"/>
      </w:pPr>
      <w:r>
        <w:t>7.4 数据埋点（v3.0升级）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3698"/>
        <w:gridCol w:w="2228"/>
      </w:tblGrid>
      <w:tr w14:paraId="150C7F8C">
        <w:trPr>
          <w:jc w:val="center"/>
        </w:trPr>
        <w:tc>
          <w:tcPr>
            <w:tcW w:w="2771" w:type="dxa"/>
            <w:shd w:val="clear" w:color="auto" w:fill="F2F2F2"/>
          </w:tcPr>
          <w:p w14:paraId="0B99C6D5">
            <w:pPr>
              <w:jc w:val="left"/>
            </w:pPr>
            <w:r>
              <w:rPr>
                <w:b/>
              </w:rPr>
              <w:t>事件</w:t>
            </w:r>
          </w:p>
        </w:tc>
        <w:tc>
          <w:tcPr>
            <w:tcW w:w="2771" w:type="dxa"/>
            <w:shd w:val="clear" w:color="auto" w:fill="F2F2F2"/>
          </w:tcPr>
          <w:p w14:paraId="0E1ED954">
            <w:pPr>
              <w:jc w:val="left"/>
            </w:pPr>
            <w:r>
              <w:rPr>
                <w:b/>
              </w:rPr>
              <w:t>参数</w:t>
            </w:r>
          </w:p>
        </w:tc>
        <w:tc>
          <w:tcPr>
            <w:tcW w:w="2771" w:type="dxa"/>
            <w:shd w:val="clear" w:color="auto" w:fill="F2F2F2"/>
          </w:tcPr>
          <w:p w14:paraId="3188126B">
            <w:pPr>
              <w:jc w:val="left"/>
            </w:pPr>
            <w:r>
              <w:rPr>
                <w:b/>
              </w:rPr>
              <w:t>用途</w:t>
            </w:r>
          </w:p>
        </w:tc>
      </w:tr>
      <w:tr w14:paraId="7755D218">
        <w:trPr>
          <w:jc w:val="center"/>
        </w:trPr>
        <w:tc>
          <w:tcPr>
            <w:tcW w:w="2771" w:type="dxa"/>
          </w:tcPr>
          <w:p w14:paraId="1DA90801">
            <w:pPr>
              <w:jc w:val="left"/>
            </w:pPr>
            <w:r>
              <w:t>activity_view</w:t>
            </w:r>
          </w:p>
        </w:tc>
        <w:tc>
          <w:tcPr>
            <w:tcW w:w="2771" w:type="dxa"/>
          </w:tcPr>
          <w:p w14:paraId="7B01A102">
            <w:pPr>
              <w:jc w:val="left"/>
            </w:pPr>
            <w:r>
              <w:t>activity</w:t>
            </w:r>
            <w:r>
              <w:rPr>
                <w:i/>
              </w:rPr>
              <w:t>id, source, scenario</w:t>
            </w:r>
            <w:r>
              <w:t>filter</w:t>
            </w:r>
          </w:p>
        </w:tc>
        <w:tc>
          <w:tcPr>
            <w:tcW w:w="2771" w:type="dxa"/>
          </w:tcPr>
          <w:p w14:paraId="08CD680E">
            <w:pPr>
              <w:jc w:val="left"/>
            </w:pPr>
            <w:r>
              <w:t>活动热度+场景偏好</w:t>
            </w:r>
          </w:p>
        </w:tc>
      </w:tr>
      <w:tr w14:paraId="4FC74DEE">
        <w:trPr>
          <w:jc w:val="center"/>
        </w:trPr>
        <w:tc>
          <w:tcPr>
            <w:tcW w:w="2771" w:type="dxa"/>
          </w:tcPr>
          <w:p w14:paraId="0F983E42">
            <w:pPr>
              <w:jc w:val="left"/>
            </w:pPr>
            <w:r>
              <w:t>activity</w:t>
            </w:r>
            <w:r>
              <w:rPr>
                <w:i/>
              </w:rPr>
              <w:t>add</w:t>
            </w:r>
            <w:r>
              <w:t>to_proposal</w:t>
            </w:r>
          </w:p>
        </w:tc>
        <w:tc>
          <w:tcPr>
            <w:tcW w:w="2771" w:type="dxa"/>
          </w:tcPr>
          <w:p w14:paraId="22491282">
            <w:pPr>
              <w:jc w:val="left"/>
            </w:pPr>
            <w:r>
              <w:t>activity</w:t>
            </w:r>
            <w:r>
              <w:rPr>
                <w:i/>
              </w:rPr>
              <w:t>id, proposal</w:t>
            </w:r>
            <w:r>
              <w:t>id, section_type</w:t>
            </w:r>
          </w:p>
        </w:tc>
        <w:tc>
          <w:tcPr>
            <w:tcW w:w="2771" w:type="dxa"/>
          </w:tcPr>
          <w:p w14:paraId="204E8839">
            <w:pPr>
              <w:jc w:val="left"/>
            </w:pPr>
            <w:r>
              <w:t>活动使用场景</w:t>
            </w:r>
          </w:p>
        </w:tc>
      </w:tr>
      <w:tr w14:paraId="71F78476">
        <w:trPr>
          <w:jc w:val="center"/>
        </w:trPr>
        <w:tc>
          <w:tcPr>
            <w:tcW w:w="2771" w:type="dxa"/>
          </w:tcPr>
          <w:p w14:paraId="47B216B2">
            <w:pPr>
              <w:jc w:val="left"/>
            </w:pPr>
            <w:r>
              <w:t>proposal_create</w:t>
            </w:r>
          </w:p>
        </w:tc>
        <w:tc>
          <w:tcPr>
            <w:tcW w:w="2771" w:type="dxa"/>
          </w:tcPr>
          <w:p w14:paraId="7FD549CF">
            <w:pPr>
              <w:jc w:val="left"/>
            </w:pPr>
            <w:r>
              <w:t>scenario, objective</w:t>
            </w:r>
            <w:r>
              <w:rPr>
                <w:i/>
              </w:rPr>
              <w:t>count, section</w:t>
            </w:r>
            <w:r>
              <w:t>count</w:t>
            </w:r>
          </w:p>
        </w:tc>
        <w:tc>
          <w:tcPr>
            <w:tcW w:w="2771" w:type="dxa"/>
          </w:tcPr>
          <w:p w14:paraId="56583874">
            <w:pPr>
              <w:jc w:val="left"/>
            </w:pPr>
            <w:r>
              <w:t>方案设计行为</w:t>
            </w:r>
          </w:p>
        </w:tc>
      </w:tr>
      <w:tr w14:paraId="61790003">
        <w:trPr>
          <w:jc w:val="center"/>
        </w:trPr>
        <w:tc>
          <w:tcPr>
            <w:tcW w:w="2771" w:type="dxa"/>
          </w:tcPr>
          <w:p w14:paraId="0F4CD27A">
            <w:pPr>
              <w:jc w:val="left"/>
            </w:pPr>
            <w:r>
              <w:t>proposal_export</w:t>
            </w:r>
          </w:p>
        </w:tc>
        <w:tc>
          <w:tcPr>
            <w:tcW w:w="2771" w:type="dxa"/>
          </w:tcPr>
          <w:p w14:paraId="1AA17842">
            <w:pPr>
              <w:jc w:val="left"/>
            </w:pPr>
            <w:r>
              <w:t>proposal_id, format(pdf/image), template</w:t>
            </w:r>
          </w:p>
        </w:tc>
        <w:tc>
          <w:tcPr>
            <w:tcW w:w="2771" w:type="dxa"/>
          </w:tcPr>
          <w:p w14:paraId="7EB235BF">
            <w:pPr>
              <w:jc w:val="left"/>
            </w:pPr>
            <w:r>
              <w:t>导出行为</w:t>
            </w:r>
          </w:p>
        </w:tc>
      </w:tr>
      <w:tr w14:paraId="2B96549B">
        <w:trPr>
          <w:jc w:val="center"/>
        </w:trPr>
        <w:tc>
          <w:tcPr>
            <w:tcW w:w="2771" w:type="dxa"/>
          </w:tcPr>
          <w:p w14:paraId="531B8CAB">
            <w:pPr>
              <w:jc w:val="left"/>
            </w:pPr>
            <w:r>
              <w:t>checkin_start</w:t>
            </w:r>
          </w:p>
        </w:tc>
        <w:tc>
          <w:tcPr>
            <w:tcW w:w="2771" w:type="dxa"/>
          </w:tcPr>
          <w:p w14:paraId="5E43A466">
            <w:pPr>
              <w:jc w:val="left"/>
            </w:pPr>
            <w:r>
              <w:t>participant_count</w:t>
            </w:r>
          </w:p>
        </w:tc>
        <w:tc>
          <w:tcPr>
            <w:tcW w:w="2771" w:type="dxa"/>
          </w:tcPr>
          <w:p w14:paraId="064E0B73">
            <w:pPr>
              <w:jc w:val="left"/>
            </w:pPr>
            <w:r>
              <w:t>签到使用</w:t>
            </w:r>
          </w:p>
        </w:tc>
      </w:tr>
      <w:tr w14:paraId="44A8E214">
        <w:trPr>
          <w:jc w:val="center"/>
        </w:trPr>
        <w:tc>
          <w:tcPr>
            <w:tcW w:w="2771" w:type="dxa"/>
          </w:tcPr>
          <w:p w14:paraId="1B24F571">
            <w:pPr>
              <w:jc w:val="left"/>
            </w:pPr>
            <w:r>
              <w:t>random_group</w:t>
            </w:r>
          </w:p>
        </w:tc>
        <w:tc>
          <w:tcPr>
            <w:tcW w:w="2771" w:type="dxa"/>
          </w:tcPr>
          <w:p w14:paraId="08D1C228">
            <w:pPr>
              <w:jc w:val="left"/>
            </w:pPr>
            <w:r>
              <w:t>cross</w:t>
            </w:r>
            <w:r>
              <w:rPr>
                <w:i/>
              </w:rPr>
              <w:t>department, group</w:t>
            </w:r>
            <w:r>
              <w:t>count</w:t>
            </w:r>
          </w:p>
        </w:tc>
        <w:tc>
          <w:tcPr>
            <w:tcW w:w="2771" w:type="dxa"/>
          </w:tcPr>
          <w:p w14:paraId="447E1695">
            <w:pPr>
              <w:jc w:val="left"/>
            </w:pPr>
            <w:r>
              <w:t>分组模式偏好</w:t>
            </w:r>
          </w:p>
        </w:tc>
      </w:tr>
      <w:tr w14:paraId="476CE817">
        <w:trPr>
          <w:jc w:val="center"/>
        </w:trPr>
        <w:tc>
          <w:tcPr>
            <w:tcW w:w="2771" w:type="dxa"/>
          </w:tcPr>
          <w:p w14:paraId="114400A7">
            <w:pPr>
              <w:jc w:val="left"/>
            </w:pPr>
            <w:r>
              <w:t>interaction_start</w:t>
            </w:r>
          </w:p>
        </w:tc>
        <w:tc>
          <w:tcPr>
            <w:tcW w:w="2771" w:type="dxa"/>
          </w:tcPr>
          <w:p w14:paraId="728306D3">
            <w:pPr>
              <w:jc w:val="left"/>
            </w:pPr>
            <w:r>
              <w:t>type(wordcloud/vote/commitment), participant_count</w:t>
            </w:r>
          </w:p>
        </w:tc>
        <w:tc>
          <w:tcPr>
            <w:tcW w:w="2771" w:type="dxa"/>
          </w:tcPr>
          <w:p w14:paraId="02EE3376">
            <w:pPr>
              <w:jc w:val="left"/>
            </w:pPr>
            <w:r>
              <w:t>互动使用</w:t>
            </w:r>
          </w:p>
        </w:tc>
      </w:tr>
      <w:tr w14:paraId="2EBB5125">
        <w:trPr>
          <w:jc w:val="center"/>
        </w:trPr>
        <w:tc>
          <w:tcPr>
            <w:tcW w:w="2771" w:type="dxa"/>
          </w:tcPr>
          <w:p w14:paraId="255CDDD5">
            <w:pPr>
              <w:jc w:val="left"/>
            </w:pPr>
            <w:r>
              <w:t>feedback_submit</w:t>
            </w:r>
          </w:p>
        </w:tc>
        <w:tc>
          <w:tcPr>
            <w:tcW w:w="2771" w:type="dxa"/>
          </w:tcPr>
          <w:p w14:paraId="51C73F7A">
            <w:pPr>
              <w:jc w:val="left"/>
            </w:pPr>
            <w:r>
              <w:t>satisfaction, nps</w:t>
            </w:r>
          </w:p>
        </w:tc>
        <w:tc>
          <w:tcPr>
            <w:tcW w:w="2771" w:type="dxa"/>
          </w:tcPr>
          <w:p w14:paraId="1F35BE70">
            <w:pPr>
              <w:jc w:val="left"/>
            </w:pPr>
            <w:r>
              <w:t>反馈数据</w:t>
            </w:r>
          </w:p>
        </w:tc>
      </w:tr>
      <w:tr w14:paraId="59CF58FF">
        <w:trPr>
          <w:jc w:val="center"/>
        </w:trPr>
        <w:tc>
          <w:tcPr>
            <w:tcW w:w="2771" w:type="dxa"/>
          </w:tcPr>
          <w:p w14:paraId="3AE229AF">
            <w:pPr>
              <w:jc w:val="left"/>
            </w:pPr>
            <w:r>
              <w:t>report_generate</w:t>
            </w:r>
          </w:p>
        </w:tc>
        <w:tc>
          <w:tcPr>
            <w:tcW w:w="2771" w:type="dxa"/>
          </w:tcPr>
          <w:p w14:paraId="4574C0FF">
            <w:pPr>
              <w:jc w:val="left"/>
            </w:pPr>
            <w:r>
              <w:t>proposal</w:t>
            </w:r>
            <w:r>
              <w:rPr>
                <w:i/>
              </w:rPr>
              <w:t>id, has</w:t>
            </w:r>
            <w:r>
              <w:t>feedback</w:t>
            </w:r>
          </w:p>
        </w:tc>
        <w:tc>
          <w:tcPr>
            <w:tcW w:w="2771" w:type="dxa"/>
          </w:tcPr>
          <w:p w14:paraId="6E7B15F5">
            <w:pPr>
              <w:jc w:val="left"/>
            </w:pPr>
            <w:r>
              <w:t>报告生成行为</w:t>
            </w:r>
          </w:p>
        </w:tc>
      </w:tr>
      <w:tr w14:paraId="7E1D9F0F">
        <w:trPr>
          <w:jc w:val="center"/>
        </w:trPr>
        <w:tc>
          <w:tcPr>
            <w:tcW w:w="2771" w:type="dxa"/>
          </w:tcPr>
          <w:p w14:paraId="18D8E367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start</w:t>
            </w:r>
          </w:p>
        </w:tc>
        <w:tc>
          <w:tcPr>
            <w:tcW w:w="2771" w:type="dxa"/>
          </w:tcPr>
          <w:p w14:paraId="0EBC0ADE">
            <w:pPr>
              <w:jc w:val="left"/>
            </w:pPr>
            <w:r>
              <w:t>proposal</w:t>
            </w:r>
            <w:r>
              <w:rPr>
                <w:i/>
              </w:rPr>
              <w:t>id, from</w:t>
            </w:r>
            <w:r>
              <w:t>scene</w:t>
            </w:r>
          </w:p>
        </w:tc>
        <w:tc>
          <w:tcPr>
            <w:tcW w:w="2771" w:type="dxa"/>
          </w:tcPr>
          <w:p w14:paraId="7F4AE2AD">
            <w:pPr>
              <w:jc w:val="left"/>
            </w:pPr>
            <w:r>
              <w:t>现场模式启动</w:t>
            </w:r>
          </w:p>
        </w:tc>
      </w:tr>
      <w:tr w14:paraId="4F156445">
        <w:trPr>
          <w:jc w:val="center"/>
        </w:trPr>
        <w:tc>
          <w:tcPr>
            <w:tcW w:w="2771" w:type="dxa"/>
          </w:tcPr>
          <w:p w14:paraId="3E395271">
            <w:pPr>
              <w:jc w:val="left"/>
            </w:pPr>
            <w:r>
              <w:t>live</w:t>
            </w:r>
            <w:r>
              <w:rPr>
                <w:i/>
              </w:rPr>
              <w:t>session</w:t>
            </w:r>
            <w:r>
              <w:t>complete</w:t>
            </w:r>
          </w:p>
        </w:tc>
        <w:tc>
          <w:tcPr>
            <w:tcW w:w="2771" w:type="dxa"/>
          </w:tcPr>
          <w:p w14:paraId="4D0D82D9">
            <w:pPr>
              <w:jc w:val="left"/>
            </w:pPr>
            <w:r>
              <w:t>proposal</w:t>
            </w:r>
            <w:r>
              <w:rPr>
                <w:i/>
              </w:rPr>
              <w:t>id, duration, section</w:t>
            </w:r>
            <w:r>
              <w:t>count</w:t>
            </w:r>
          </w:p>
        </w:tc>
        <w:tc>
          <w:tcPr>
            <w:tcW w:w="2771" w:type="dxa"/>
          </w:tcPr>
          <w:p w14:paraId="283C247B">
            <w:pPr>
              <w:jc w:val="left"/>
            </w:pPr>
            <w:r>
              <w:t>现场模式完成</w:t>
            </w:r>
          </w:p>
        </w:tc>
      </w:tr>
      <w:tr w14:paraId="64CD7509">
        <w:trPr>
          <w:jc w:val="center"/>
        </w:trPr>
        <w:tc>
          <w:tcPr>
            <w:tcW w:w="2771" w:type="dxa"/>
          </w:tcPr>
          <w:p w14:paraId="29EBD7C3">
            <w:pPr>
              <w:jc w:val="left"/>
            </w:pPr>
            <w:r>
              <w:t>half</w:t>
            </w:r>
            <w:r>
              <w:rPr>
                <w:i/>
              </w:rPr>
              <w:t>panel</w:t>
            </w:r>
            <w:r>
              <w:t>open</w:t>
            </w:r>
          </w:p>
        </w:tc>
        <w:tc>
          <w:tcPr>
            <w:tcW w:w="2771" w:type="dxa"/>
          </w:tcPr>
          <w:p w14:paraId="418E5226">
            <w:pPr>
              <w:jc w:val="left"/>
            </w:pPr>
            <w:r>
              <w:t>panel</w:t>
            </w:r>
            <w:r>
              <w:rPr>
                <w:i/>
              </w:rPr>
              <w:t>type, trigger</w:t>
            </w:r>
            <w:r>
              <w:t>source</w:t>
            </w:r>
          </w:p>
        </w:tc>
        <w:tc>
          <w:tcPr>
            <w:tcW w:w="2771" w:type="dxa"/>
          </w:tcPr>
          <w:p w14:paraId="12C57589">
            <w:pPr>
              <w:jc w:val="left"/>
            </w:pPr>
            <w:r>
              <w:t>半屏弹窗使用</w:t>
            </w:r>
          </w:p>
        </w:tc>
      </w:tr>
      <w:tr w14:paraId="0C9607A5">
        <w:trPr>
          <w:jc w:val="center"/>
        </w:trPr>
        <w:tc>
          <w:tcPr>
            <w:tcW w:w="2771" w:type="dxa"/>
          </w:tcPr>
          <w:p w14:paraId="5172930F">
            <w:pPr>
              <w:jc w:val="left"/>
            </w:pPr>
            <w:r>
              <w:t>swipe_action</w:t>
            </w:r>
          </w:p>
        </w:tc>
        <w:tc>
          <w:tcPr>
            <w:tcW w:w="2771" w:type="dxa"/>
          </w:tcPr>
          <w:p w14:paraId="1AE533BB">
            <w:pPr>
              <w:jc w:val="left"/>
            </w:pPr>
            <w:r>
              <w:t>action_type(favorite/add), context</w:t>
            </w:r>
          </w:p>
        </w:tc>
        <w:tc>
          <w:tcPr>
            <w:tcW w:w="2771" w:type="dxa"/>
          </w:tcPr>
          <w:p w14:paraId="0AF6955C">
            <w:pPr>
              <w:jc w:val="left"/>
            </w:pPr>
            <w:r>
              <w:t>滑动手势操作</w:t>
            </w:r>
          </w:p>
        </w:tc>
      </w:tr>
      <w:tr w14:paraId="10AE3589">
        <w:trPr>
          <w:jc w:val="center"/>
        </w:trPr>
        <w:tc>
          <w:tcPr>
            <w:tcW w:w="2771" w:type="dxa"/>
          </w:tcPr>
          <w:p w14:paraId="45BF29B1">
            <w:pPr>
              <w:jc w:val="left"/>
            </w:pPr>
            <w:r>
              <w:rPr>
                <w:b/>
              </w:rPr>
              <w:t>command_execute</w:t>
            </w:r>
          </w:p>
        </w:tc>
        <w:tc>
          <w:tcPr>
            <w:tcW w:w="2771" w:type="dxa"/>
          </w:tcPr>
          <w:p w14:paraId="1C5CAC67">
            <w:pPr>
              <w:jc w:val="left"/>
            </w:pPr>
            <w:r>
              <w:rPr>
                <w:b/>
              </w:rPr>
              <w:t>command_id, command_name, trigger_type(palette/search/recommend), section_index</w:t>
            </w:r>
          </w:p>
        </w:tc>
        <w:tc>
          <w:tcPr>
            <w:tcW w:w="2771" w:type="dxa"/>
          </w:tcPr>
          <w:p w14:paraId="26EA0932">
            <w:pPr>
              <w:jc w:val="left"/>
            </w:pPr>
            <w:r>
              <w:rPr>
                <w:b/>
              </w:rPr>
              <w:t>★v3.0新增：指令面板操作</w:t>
            </w:r>
          </w:p>
        </w:tc>
      </w:tr>
      <w:tr w14:paraId="232DA2E7">
        <w:trPr>
          <w:jc w:val="center"/>
        </w:trPr>
        <w:tc>
          <w:tcPr>
            <w:tcW w:w="2771" w:type="dxa"/>
          </w:tcPr>
          <w:p w14:paraId="71F7EC4B">
            <w:pPr>
              <w:jc w:val="left"/>
            </w:pPr>
            <w:r>
              <w:rPr>
                <w:b/>
              </w:rPr>
              <w:t>gesture_trigger</w:t>
            </w:r>
          </w:p>
        </w:tc>
        <w:tc>
          <w:tcPr>
            <w:tcW w:w="2771" w:type="dxa"/>
          </w:tcPr>
          <w:p w14:paraId="3CFA6468">
            <w:pPr>
              <w:jc w:val="left"/>
            </w:pPr>
            <w:r>
              <w:rPr>
                <w:b/>
              </w:rPr>
              <w:t>gesture_type, action, section_index, result</w:t>
            </w:r>
          </w:p>
        </w:tc>
        <w:tc>
          <w:tcPr>
            <w:tcW w:w="2771" w:type="dxa"/>
          </w:tcPr>
          <w:p w14:paraId="2AF4E533">
            <w:pPr>
              <w:jc w:val="left"/>
            </w:pPr>
            <w:r>
              <w:rPr>
                <w:b/>
              </w:rPr>
              <w:t>★v3.0新增：手势操作</w:t>
            </w:r>
          </w:p>
        </w:tc>
      </w:tr>
      <w:tr w14:paraId="68244040">
        <w:trPr>
          <w:jc w:val="center"/>
        </w:trPr>
        <w:tc>
          <w:tcPr>
            <w:tcW w:w="2771" w:type="dxa"/>
          </w:tcPr>
          <w:p w14:paraId="71A31373">
            <w:pPr>
              <w:jc w:val="left"/>
            </w:pPr>
            <w:r>
              <w:rPr>
                <w:b/>
              </w:rPr>
              <w:t>auto_derive_result</w:t>
            </w:r>
          </w:p>
        </w:tc>
        <w:tc>
          <w:tcPr>
            <w:tcW w:w="2771" w:type="dxa"/>
          </w:tcPr>
          <w:p w14:paraId="0A4CDE48">
            <w:pPr>
              <w:jc w:val="left"/>
            </w:pPr>
            <w:r>
              <w:rPr>
                <w:b/>
              </w:rPr>
              <w:t>proposal_id, derive_type, auto_accepted, manual_adjusted</w:t>
            </w:r>
          </w:p>
        </w:tc>
        <w:tc>
          <w:tcPr>
            <w:tcW w:w="2771" w:type="dxa"/>
          </w:tcPr>
          <w:p w14:paraId="199E2622">
            <w:pPr>
              <w:jc w:val="left"/>
            </w:pPr>
            <w:r>
              <w:rPr>
                <w:b/>
              </w:rPr>
              <w:t>★v3.0新增：自动推导使用情况</w:t>
            </w:r>
          </w:p>
        </w:tc>
      </w:tr>
      <w:tr w14:paraId="7EA95473">
        <w:trPr>
          <w:jc w:val="center"/>
        </w:trPr>
        <w:tc>
          <w:tcPr>
            <w:tcW w:w="2771" w:type="dxa"/>
          </w:tcPr>
          <w:p w14:paraId="5ECF7769">
            <w:pPr>
              <w:jc w:val="left"/>
            </w:pPr>
            <w:r>
              <w:rPr>
                <w:b/>
              </w:rPr>
              <w:t>info_density_expand</w:t>
            </w:r>
          </w:p>
        </w:tc>
        <w:tc>
          <w:tcPr>
            <w:tcW w:w="2771" w:type="dxa"/>
          </w:tcPr>
          <w:p w14:paraId="67E8E8D3">
            <w:pPr>
              <w:jc w:val="left"/>
            </w:pPr>
            <w:r>
              <w:rPr>
                <w:b/>
              </w:rPr>
              <w:t>section_index, from_level, to_level, trigger_type</w:t>
            </w:r>
          </w:p>
        </w:tc>
        <w:tc>
          <w:tcPr>
            <w:tcW w:w="2771" w:type="dxa"/>
          </w:tcPr>
          <w:p w14:paraId="55EB3A4E">
            <w:pPr>
              <w:jc w:val="left"/>
            </w:pPr>
            <w:r>
              <w:rPr>
                <w:b/>
              </w:rPr>
              <w:t>★v3.0新增：信息密度层级切换</w:t>
            </w:r>
          </w:p>
        </w:tc>
      </w:tr>
      <w:tr w14:paraId="531CD8A0">
        <w:trPr>
          <w:jc w:val="center"/>
        </w:trPr>
        <w:tc>
          <w:tcPr>
            <w:tcW w:w="2771" w:type="dxa"/>
          </w:tcPr>
          <w:p w14:paraId="0E775769">
            <w:pPr>
              <w:jc w:val="left"/>
            </w:pPr>
            <w:r>
              <w:rPr>
                <w:b/>
              </w:rPr>
              <w:t>draw_execute</w:t>
            </w:r>
          </w:p>
        </w:tc>
        <w:tc>
          <w:tcPr>
            <w:tcW w:w="2771" w:type="dxa"/>
          </w:tcPr>
          <w:p w14:paraId="044AAF04">
            <w:pPr>
              <w:jc w:val="left"/>
            </w:pPr>
            <w:r>
              <w:rPr>
                <w:b/>
              </w:rPr>
              <w:t>type(actor/audience/topic), count, word_bank_category, exclude_drawn</w:t>
            </w:r>
          </w:p>
        </w:tc>
        <w:tc>
          <w:tcPr>
            <w:tcW w:w="2771" w:type="dxa"/>
          </w:tcPr>
          <w:p w14:paraId="40981A85">
            <w:pPr>
              <w:jc w:val="left"/>
            </w:pPr>
            <w:r>
              <w:rPr>
                <w:b/>
              </w:rPr>
              <w:t>★v3.0新增：随机抽取操作</w:t>
            </w:r>
          </w:p>
        </w:tc>
      </w:tr>
      <w:tr w14:paraId="00694F21">
        <w:trPr>
          <w:jc w:val="center"/>
        </w:trPr>
        <w:tc>
          <w:tcPr>
            <w:tcW w:w="2771" w:type="dxa"/>
          </w:tcPr>
          <w:p w14:paraId="1589D91B">
            <w:pPr>
              <w:jc w:val="left"/>
            </w:pPr>
            <w:r>
              <w:rPr>
                <w:b/>
              </w:rPr>
              <w:t>sound_play</w:t>
            </w:r>
          </w:p>
        </w:tc>
        <w:tc>
          <w:tcPr>
            <w:tcW w:w="2771" w:type="dxa"/>
          </w:tcPr>
          <w:p w14:paraId="3BA21F50">
            <w:pPr>
              <w:jc w:val="left"/>
            </w:pPr>
            <w:r>
              <w:rPr>
                <w:b/>
              </w:rPr>
              <w:t>sound_type, duration, is_loop</w:t>
            </w:r>
          </w:p>
        </w:tc>
        <w:tc>
          <w:tcPr>
            <w:tcW w:w="2771" w:type="dxa"/>
          </w:tcPr>
          <w:p w14:paraId="693CABBF">
            <w:pPr>
              <w:jc w:val="left"/>
            </w:pPr>
            <w:r>
              <w:rPr>
                <w:b/>
              </w:rPr>
              <w:t>★v3.0新增：音效播放</w:t>
            </w:r>
          </w:p>
        </w:tc>
      </w:tr>
      <w:tr w14:paraId="6FEE98E0">
        <w:trPr>
          <w:jc w:val="center"/>
        </w:trPr>
        <w:tc>
          <w:tcPr>
            <w:tcW w:w="2771" w:type="dxa"/>
          </w:tcPr>
          <w:p w14:paraId="174466CE">
            <w:pPr>
              <w:jc w:val="left"/>
            </w:pPr>
            <w:r>
              <w:rPr>
                <w:b/>
              </w:rPr>
              <w:t>template_select</w:t>
            </w:r>
          </w:p>
        </w:tc>
        <w:tc>
          <w:tcPr>
            <w:tcW w:w="2771" w:type="dxa"/>
          </w:tcPr>
          <w:p w14:paraId="7B1D052D">
            <w:pPr>
              <w:jc w:val="left"/>
            </w:pPr>
            <w:r>
              <w:rPr>
                <w:b/>
              </w:rPr>
              <w:t>template_type, from_scene</w:t>
            </w:r>
          </w:p>
        </w:tc>
        <w:tc>
          <w:tcPr>
            <w:tcW w:w="2771" w:type="dxa"/>
          </w:tcPr>
          <w:p w14:paraId="334F090B">
            <w:pPr>
              <w:jc w:val="left"/>
            </w:pPr>
            <w:r>
              <w:rPr>
                <w:b/>
              </w:rPr>
              <w:t>★v3.0模板升级：流程模板选择</w:t>
            </w:r>
          </w:p>
        </w:tc>
      </w:tr>
    </w:tbl>
    <w:p w14:paraId="77154C80"/>
    <w:p w14:paraId="2D47142A">
      <w:pPr>
        <w:pStyle w:val="169"/>
        <w:pBdr>
          <w:top w:val="single" w:color="CCCCCC" w:sz="8" w:space="0"/>
        </w:pBdr>
        <w:spacing w:after="240"/>
      </w:pPr>
    </w:p>
    <w:p w14:paraId="4F412431">
      <w:pPr>
        <w:pStyle w:val="4"/>
      </w:pPr>
      <w:r>
        <w:t>八、版本计划</w:t>
      </w:r>
    </w:p>
    <w:p w14:paraId="7D9C0A0D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v3.0说明</w:t>
      </w:r>
      <w:r>
        <w:t>：交互范式升级版，重点重构交互哲学和操作范式。将5大交互创新落地到现有功能中，新增"统一现场+流程模板"架构和即兴专用工具（随机抽取/音效）。</w:t>
      </w:r>
    </w:p>
    <w:p w14:paraId="70164374">
      <w:pPr>
        <w:pStyle w:val="5"/>
      </w:pPr>
      <w:r>
        <w:t>版本路线图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7010359">
        <w:trPr>
          <w:jc w:val="center"/>
        </w:trPr>
        <w:tc>
          <w:tcPr>
            <w:tcW w:w="2078" w:type="dxa"/>
            <w:shd w:val="clear" w:color="auto" w:fill="F2F2F2"/>
          </w:tcPr>
          <w:p w14:paraId="5A935496">
            <w:pPr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2078" w:type="dxa"/>
            <w:shd w:val="clear" w:color="auto" w:fill="F2F2F2"/>
          </w:tcPr>
          <w:p w14:paraId="741DD8E2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078" w:type="dxa"/>
            <w:shd w:val="clear" w:color="auto" w:fill="F2F2F2"/>
          </w:tcPr>
          <w:p w14:paraId="417D2521">
            <w:pPr>
              <w:jc w:val="left"/>
            </w:pPr>
            <w:r>
              <w:rPr>
                <w:b/>
              </w:rPr>
              <w:t>预估周期</w:t>
            </w:r>
          </w:p>
        </w:tc>
        <w:tc>
          <w:tcPr>
            <w:tcW w:w="2078" w:type="dxa"/>
            <w:shd w:val="clear" w:color="auto" w:fill="F2F2F2"/>
          </w:tcPr>
          <w:p w14:paraId="2EC2D550">
            <w:pPr>
              <w:jc w:val="left"/>
            </w:pPr>
            <w:r>
              <w:rPr>
                <w:b/>
              </w:rPr>
              <w:t>里程碑</w:t>
            </w:r>
          </w:p>
        </w:tc>
      </w:tr>
      <w:tr w14:paraId="3120FD9D">
        <w:trPr>
          <w:jc w:val="center"/>
        </w:trPr>
        <w:tc>
          <w:tcPr>
            <w:tcW w:w="2078" w:type="dxa"/>
          </w:tcPr>
          <w:p w14:paraId="1D4093AC">
            <w:pPr>
              <w:jc w:val="left"/>
            </w:pPr>
            <w:r>
              <w:t>v0.1</w:t>
            </w:r>
          </w:p>
        </w:tc>
        <w:tc>
          <w:tcPr>
            <w:tcW w:w="2078" w:type="dxa"/>
          </w:tcPr>
          <w:p w14:paraId="11D99598">
            <w:pPr>
              <w:jc w:val="left"/>
            </w:pPr>
            <w:r>
              <w:t>活动库（含复盘引导）+ 后台活动管理</w:t>
            </w:r>
          </w:p>
        </w:tc>
        <w:tc>
          <w:tcPr>
            <w:tcW w:w="2078" w:type="dxa"/>
          </w:tcPr>
          <w:p w14:paraId="6D426A01">
            <w:pPr>
              <w:jc w:val="left"/>
            </w:pPr>
            <w:r>
              <w:t>5周</w:t>
            </w:r>
          </w:p>
        </w:tc>
        <w:tc>
          <w:tcPr>
            <w:tcW w:w="2078" w:type="dxa"/>
          </w:tcPr>
          <w:p w14:paraId="7045942D">
            <w:pPr>
              <w:jc w:val="left"/>
            </w:pPr>
            <w:r>
              <w:t>数据基础就绪</w:t>
            </w:r>
          </w:p>
        </w:tc>
      </w:tr>
      <w:tr w14:paraId="776D54DB">
        <w:trPr>
          <w:jc w:val="center"/>
        </w:trPr>
        <w:tc>
          <w:tcPr>
            <w:tcW w:w="2078" w:type="dxa"/>
          </w:tcPr>
          <w:p w14:paraId="5010E646">
            <w:pPr>
              <w:jc w:val="left"/>
            </w:pPr>
            <w:r>
              <w:t>v0.2</w:t>
            </w:r>
          </w:p>
        </w:tc>
        <w:tc>
          <w:tcPr>
            <w:tcW w:w="2078" w:type="dxa"/>
          </w:tcPr>
          <w:p w14:paraId="7156B6AF">
            <w:pPr>
              <w:jc w:val="left"/>
            </w:pPr>
            <w:r>
              <w:t>培训设计（五段式）+ 方案生成/导出</w:t>
            </w:r>
          </w:p>
        </w:tc>
        <w:tc>
          <w:tcPr>
            <w:tcW w:w="2078" w:type="dxa"/>
          </w:tcPr>
          <w:p w14:paraId="1CFD3784">
            <w:pPr>
              <w:jc w:val="left"/>
            </w:pPr>
            <w:r>
              <w:t>5周</w:t>
            </w:r>
          </w:p>
        </w:tc>
        <w:tc>
          <w:tcPr>
            <w:tcW w:w="2078" w:type="dxa"/>
          </w:tcPr>
          <w:p w14:paraId="2C6AD7A6">
            <w:pPr>
              <w:jc w:val="left"/>
            </w:pPr>
            <w:r>
              <w:t>核心差异化上线</w:t>
            </w:r>
          </w:p>
        </w:tc>
      </w:tr>
      <w:tr w14:paraId="1DFBED51">
        <w:trPr>
          <w:jc w:val="center"/>
        </w:trPr>
        <w:tc>
          <w:tcPr>
            <w:tcW w:w="2078" w:type="dxa"/>
          </w:tcPr>
          <w:p w14:paraId="6AA940B2">
            <w:pPr>
              <w:jc w:val="left"/>
            </w:pPr>
            <w:r>
              <w:t>v1.0</w:t>
            </w:r>
          </w:p>
        </w:tc>
        <w:tc>
          <w:tcPr>
            <w:tcW w:w="2078" w:type="dxa"/>
          </w:tcPr>
          <w:p w14:paraId="062B3660">
            <w:pPr>
              <w:jc w:val="left"/>
            </w:pPr>
            <w:r>
              <w:t>现场交付工具（签到/分组/积分/流程卡/互动）</w:t>
            </w:r>
          </w:p>
        </w:tc>
        <w:tc>
          <w:tcPr>
            <w:tcW w:w="2078" w:type="dxa"/>
          </w:tcPr>
          <w:p w14:paraId="3E079960">
            <w:pPr>
              <w:jc w:val="left"/>
            </w:pPr>
            <w:r>
              <w:t>5周</w:t>
            </w:r>
          </w:p>
        </w:tc>
        <w:tc>
          <w:tcPr>
            <w:tcW w:w="2078" w:type="dxa"/>
          </w:tcPr>
          <w:p w14:paraId="6D134E66">
            <w:pPr>
              <w:jc w:val="left"/>
            </w:pPr>
            <w:r>
              <w:t>完整交付闭环</w:t>
            </w:r>
          </w:p>
        </w:tc>
      </w:tr>
      <w:tr w14:paraId="05B678A9">
        <w:trPr>
          <w:jc w:val="center"/>
        </w:trPr>
        <w:tc>
          <w:tcPr>
            <w:tcW w:w="2078" w:type="dxa"/>
          </w:tcPr>
          <w:p w14:paraId="59BE1BE6">
            <w:pPr>
              <w:jc w:val="left"/>
            </w:pPr>
            <w:r>
              <w:t>v1.1</w:t>
            </w:r>
          </w:p>
        </w:tc>
        <w:tc>
          <w:tcPr>
            <w:tcW w:w="2078" w:type="dxa"/>
          </w:tcPr>
          <w:p w14:paraId="7DD4FC1C">
            <w:pPr>
              <w:jc w:val="left"/>
            </w:pPr>
            <w:r>
              <w:t>反馈收集 + 培训报告生成</w:t>
            </w:r>
          </w:p>
        </w:tc>
        <w:tc>
          <w:tcPr>
            <w:tcW w:w="2078" w:type="dxa"/>
          </w:tcPr>
          <w:p w14:paraId="5740C136">
            <w:pPr>
              <w:jc w:val="left"/>
            </w:pPr>
            <w:r>
              <w:t>3周</w:t>
            </w:r>
          </w:p>
        </w:tc>
        <w:tc>
          <w:tcPr>
            <w:tcW w:w="2078" w:type="dxa"/>
          </w:tcPr>
          <w:p w14:paraId="285A0BE9">
            <w:pPr>
              <w:jc w:val="left"/>
            </w:pPr>
            <w:r>
              <w:t>效果证明闭环</w:t>
            </w:r>
          </w:p>
        </w:tc>
      </w:tr>
      <w:tr w14:paraId="2892AA4C">
        <w:trPr>
          <w:jc w:val="center"/>
        </w:trPr>
        <w:tc>
          <w:tcPr>
            <w:tcW w:w="2078" w:type="dxa"/>
          </w:tcPr>
          <w:p w14:paraId="338CF0FC">
            <w:pPr>
              <w:jc w:val="left"/>
            </w:pPr>
            <w:r>
              <w:t>v2.0</w:t>
            </w:r>
          </w:p>
        </w:tc>
        <w:tc>
          <w:tcPr>
            <w:tcW w:w="2078" w:type="dxa"/>
          </w:tcPr>
          <w:p w14:paraId="5795DA4B">
            <w:pPr>
              <w:jc w:val="left"/>
            </w:pPr>
            <w:r>
              <w:t>客户与项目管理 + 方案模板市场</w:t>
            </w:r>
          </w:p>
        </w:tc>
        <w:tc>
          <w:tcPr>
            <w:tcW w:w="2078" w:type="dxa"/>
          </w:tcPr>
          <w:p w14:paraId="5BFE0CF1">
            <w:pPr>
              <w:jc w:val="left"/>
            </w:pPr>
            <w:r>
              <w:t>5周</w:t>
            </w:r>
          </w:p>
        </w:tc>
        <w:tc>
          <w:tcPr>
            <w:tcW w:w="2078" w:type="dxa"/>
          </w:tcPr>
          <w:p w14:paraId="0E26C163">
            <w:pPr>
              <w:jc w:val="left"/>
            </w:pPr>
            <w:r>
              <w:t>商业化基础设施</w:t>
            </w:r>
          </w:p>
        </w:tc>
      </w:tr>
      <w:tr w14:paraId="015F80A9">
        <w:trPr>
          <w:jc w:val="center"/>
        </w:trPr>
        <w:tc>
          <w:tcPr>
            <w:tcW w:w="2078" w:type="dxa"/>
          </w:tcPr>
          <w:p w14:paraId="73E91BFC">
            <w:pPr>
              <w:jc w:val="left"/>
            </w:pPr>
            <w:r>
              <w:t>v2.1</w:t>
            </w:r>
          </w:p>
        </w:tc>
        <w:tc>
          <w:tcPr>
            <w:tcW w:w="2078" w:type="dxa"/>
          </w:tcPr>
          <w:p w14:paraId="10137482">
            <w:pPr>
              <w:jc w:val="left"/>
            </w:pPr>
            <w:r>
              <w:t>交互优化（3Tab重构+现场模式沉浸化+6大减步手法）</w:t>
            </w:r>
          </w:p>
        </w:tc>
        <w:tc>
          <w:tcPr>
            <w:tcW w:w="2078" w:type="dxa"/>
          </w:tcPr>
          <w:p w14:paraId="5FEA2EEB">
            <w:pPr>
              <w:jc w:val="left"/>
            </w:pPr>
            <w:r>
              <w:t>4周</w:t>
            </w:r>
          </w:p>
        </w:tc>
        <w:tc>
          <w:tcPr>
            <w:tcW w:w="2078" w:type="dxa"/>
          </w:tcPr>
          <w:p w14:paraId="48547F03">
            <w:pPr>
              <w:jc w:val="left"/>
            </w:pPr>
            <w:r>
              <w:t>体验升级</w:t>
            </w:r>
          </w:p>
        </w:tc>
      </w:tr>
      <w:tr w14:paraId="2F4F8988">
        <w:trPr>
          <w:jc w:val="center"/>
        </w:trPr>
        <w:tc>
          <w:tcPr>
            <w:tcW w:w="2078" w:type="dxa"/>
          </w:tcPr>
          <w:p w14:paraId="2DBD2C0D">
            <w:pPr>
              <w:jc w:val="left"/>
            </w:pPr>
            <w:r>
              <w:rPr>
                <w:b/>
              </w:rPr>
              <w:t>v3.0</w:t>
            </w:r>
          </w:p>
        </w:tc>
        <w:tc>
          <w:tcPr>
            <w:tcW w:w="2078" w:type="dxa"/>
          </w:tcPr>
          <w:p w14:paraId="6635AA3D">
            <w:pPr>
              <w:jc w:val="left"/>
            </w:pPr>
            <w:r>
              <w:rPr>
                <w:b/>
              </w:rPr>
              <w:t>交互范式升级（指令面板+2秒手势+自动推导+拇指区+密度分层+流程模板+即兴工具）</w:t>
            </w:r>
          </w:p>
        </w:tc>
        <w:tc>
          <w:tcPr>
            <w:tcW w:w="2078" w:type="dxa"/>
          </w:tcPr>
          <w:p w14:paraId="5DB63B7F">
            <w:pPr>
              <w:jc w:val="left"/>
            </w:pPr>
            <w:r>
              <w:rPr>
                <w:b/>
              </w:rPr>
              <w:t>6周</w:t>
            </w:r>
          </w:p>
        </w:tc>
        <w:tc>
          <w:tcPr>
            <w:tcW w:w="2078" w:type="dxa"/>
          </w:tcPr>
          <w:p w14:paraId="017BADE3">
            <w:pPr>
              <w:jc w:val="left"/>
            </w:pPr>
            <w:r>
              <w:rPr>
                <w:b/>
              </w:rPr>
              <w:t>范式升级+场景扩展</w:t>
            </w:r>
          </w:p>
        </w:tc>
      </w:tr>
      <w:tr w14:paraId="74E9DE22">
        <w:trPr>
          <w:jc w:val="center"/>
        </w:trPr>
        <w:tc>
          <w:tcPr>
            <w:tcW w:w="2078" w:type="dxa"/>
          </w:tcPr>
          <w:p w14:paraId="162FC298">
            <w:pPr>
              <w:jc w:val="left"/>
            </w:pPr>
            <w:r>
              <w:t>v3.1</w:t>
            </w:r>
          </w:p>
        </w:tc>
        <w:tc>
          <w:tcPr>
            <w:tcW w:w="2078" w:type="dxa"/>
          </w:tcPr>
          <w:p w14:paraId="2248D52C">
            <w:pPr>
              <w:jc w:val="left"/>
            </w:pPr>
            <w:r>
              <w:t>团队协作 + 品牌定制</w:t>
            </w:r>
          </w:p>
        </w:tc>
        <w:tc>
          <w:tcPr>
            <w:tcW w:w="2078" w:type="dxa"/>
          </w:tcPr>
          <w:p w14:paraId="7069ADD4">
            <w:pPr>
              <w:jc w:val="left"/>
            </w:pPr>
            <w:r>
              <w:t>4周</w:t>
            </w:r>
          </w:p>
        </w:tc>
        <w:tc>
          <w:tcPr>
            <w:tcW w:w="2078" w:type="dxa"/>
          </w:tcPr>
          <w:p w14:paraId="57D2D170">
            <w:pPr>
              <w:jc w:val="left"/>
            </w:pPr>
            <w:r>
              <w:t>企业版能力</w:t>
            </w:r>
          </w:p>
        </w:tc>
      </w:tr>
    </w:tbl>
    <w:p w14:paraId="16528EFC"/>
    <w:p w14:paraId="1ED5EB3F">
      <w:pPr>
        <w:pStyle w:val="164"/>
        <w:pBdr>
          <w:left w:val="single" w:color="CCCCCC" w:sz="24" w:space="0"/>
        </w:pBdr>
        <w:shd w:val="clear" w:fill="F8F8F8"/>
      </w:pPr>
      <w:r>
        <w:t>v3.0可在v2.1之后启动，依赖v2.1的3Tab架构和现场模式框架。</w:t>
      </w:r>
    </w:p>
    <w:p w14:paraId="063F9B2C">
      <w:pPr>
        <w:pStyle w:val="5"/>
      </w:pPr>
      <w:r>
        <w:t>v3.0 交互优化开发拆解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6020"/>
        <w:gridCol w:w="734"/>
        <w:gridCol w:w="1040"/>
      </w:tblGrid>
      <w:tr w14:paraId="1C772866">
        <w:trPr>
          <w:jc w:val="center"/>
        </w:trPr>
        <w:tc>
          <w:tcPr>
            <w:tcW w:w="2078" w:type="dxa"/>
            <w:shd w:val="clear" w:color="auto" w:fill="F2F2F2"/>
          </w:tcPr>
          <w:p w14:paraId="21C8109E">
            <w:pPr>
              <w:jc w:val="left"/>
            </w:pPr>
            <w:r>
              <w:rPr>
                <w:b/>
              </w:rPr>
              <w:t>任务</w:t>
            </w:r>
          </w:p>
        </w:tc>
        <w:tc>
          <w:tcPr>
            <w:tcW w:w="2078" w:type="dxa"/>
            <w:shd w:val="clear" w:color="auto" w:fill="F2F2F2"/>
          </w:tcPr>
          <w:p w14:paraId="330E01A2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2078" w:type="dxa"/>
            <w:shd w:val="clear" w:color="auto" w:fill="F2F2F2"/>
          </w:tcPr>
          <w:p w14:paraId="3F512123">
            <w:pPr>
              <w:jc w:val="left"/>
            </w:pPr>
            <w:r>
              <w:rPr>
                <w:b/>
              </w:rPr>
              <w:t>预估工时</w:t>
            </w:r>
          </w:p>
        </w:tc>
        <w:tc>
          <w:tcPr>
            <w:tcW w:w="2078" w:type="dxa"/>
            <w:shd w:val="clear" w:color="auto" w:fill="F2F2F2"/>
          </w:tcPr>
          <w:p w14:paraId="78D5C063">
            <w:pPr>
              <w:jc w:val="left"/>
            </w:pPr>
            <w:r>
              <w:rPr>
                <w:b/>
              </w:rPr>
              <w:t>前置依赖</w:t>
            </w:r>
          </w:p>
        </w:tc>
      </w:tr>
      <w:tr w14:paraId="29A5B8CC">
        <w:trPr>
          <w:jc w:val="center"/>
        </w:trPr>
        <w:tc>
          <w:tcPr>
            <w:tcW w:w="2078" w:type="dxa"/>
          </w:tcPr>
          <w:p w14:paraId="6C25555A">
            <w:pPr>
              <w:jc w:val="left"/>
            </w:pPr>
            <w:r>
              <w:rPr>
                <w:b/>
              </w:rPr>
              <w:t>指令面板框架</w:t>
            </w:r>
          </w:p>
        </w:tc>
        <w:tc>
          <w:tcPr>
            <w:tcW w:w="2078" w:type="dxa"/>
          </w:tcPr>
          <w:p w14:paraId="7E020EA9">
            <w:pPr>
              <w:jc w:val="left"/>
            </w:pPr>
            <w:r>
              <w:t>CommandPalette组件+CommandEngine引擎+搜索过滤+智能推荐</w:t>
            </w:r>
          </w:p>
        </w:tc>
        <w:tc>
          <w:tcPr>
            <w:tcW w:w="2078" w:type="dxa"/>
          </w:tcPr>
          <w:p w14:paraId="437C6E54">
            <w:pPr>
              <w:jc w:val="left"/>
            </w:pPr>
            <w:r>
              <w:t>5天</w:t>
            </w:r>
          </w:p>
        </w:tc>
        <w:tc>
          <w:tcPr>
            <w:tcW w:w="2078" w:type="dxa"/>
          </w:tcPr>
          <w:p w14:paraId="6FC5F1C6">
            <w:pPr>
              <w:jc w:val="left"/>
            </w:pPr>
            <w:r>
              <w:t>v2.1现场模式框架</w:t>
            </w:r>
          </w:p>
        </w:tc>
      </w:tr>
      <w:tr w14:paraId="5FDAEE67">
        <w:trPr>
          <w:jc w:val="center"/>
        </w:trPr>
        <w:tc>
          <w:tcPr>
            <w:tcW w:w="2078" w:type="dxa"/>
          </w:tcPr>
          <w:p w14:paraId="4CB563B3">
            <w:pPr>
              <w:jc w:val="left"/>
            </w:pPr>
            <w:r>
              <w:rPr>
                <w:b/>
              </w:rPr>
              <w:t>指令面板指令集成</w:t>
            </w:r>
          </w:p>
        </w:tc>
        <w:tc>
          <w:tcPr>
            <w:tcW w:w="2078" w:type="dxa"/>
          </w:tcPr>
          <w:p w14:paraId="3EC0E561">
            <w:pPr>
              <w:jc w:val="left"/>
            </w:pPr>
            <w:r>
              <w:t>注册所有指令(30+)+执行器+结果展示</w:t>
            </w:r>
          </w:p>
        </w:tc>
        <w:tc>
          <w:tcPr>
            <w:tcW w:w="2078" w:type="dxa"/>
          </w:tcPr>
          <w:p w14:paraId="154CF307">
            <w:pPr>
              <w:jc w:val="left"/>
            </w:pPr>
            <w:r>
              <w:t>3天</w:t>
            </w:r>
          </w:p>
        </w:tc>
        <w:tc>
          <w:tcPr>
            <w:tcW w:w="2078" w:type="dxa"/>
          </w:tcPr>
          <w:p w14:paraId="35261237">
            <w:pPr>
              <w:jc w:val="left"/>
            </w:pPr>
            <w:r>
              <w:t>指令面板框架</w:t>
            </w:r>
          </w:p>
        </w:tc>
      </w:tr>
      <w:tr w14:paraId="4376DC65">
        <w:trPr>
          <w:jc w:val="center"/>
        </w:trPr>
        <w:tc>
          <w:tcPr>
            <w:tcW w:w="2078" w:type="dxa"/>
          </w:tcPr>
          <w:p w14:paraId="0FFA0A4D">
            <w:pPr>
              <w:jc w:val="left"/>
            </w:pPr>
            <w:r>
              <w:rPr>
                <w:b/>
              </w:rPr>
              <w:t>⌘悬浮按钮</w:t>
            </w:r>
          </w:p>
        </w:tc>
        <w:tc>
          <w:tcPr>
            <w:tcW w:w="2078" w:type="dxa"/>
          </w:tcPr>
          <w:p w14:paraId="780437D4">
            <w:pPr>
              <w:jc w:val="left"/>
            </w:pPr>
            <w:r>
              <w:t>按钮UI+触发逻辑+动画</w:t>
            </w:r>
          </w:p>
        </w:tc>
        <w:tc>
          <w:tcPr>
            <w:tcW w:w="2078" w:type="dxa"/>
          </w:tcPr>
          <w:p w14:paraId="1837B92D">
            <w:pPr>
              <w:jc w:val="left"/>
            </w:pPr>
            <w:r>
              <w:t>1天</w:t>
            </w:r>
          </w:p>
        </w:tc>
        <w:tc>
          <w:tcPr>
            <w:tcW w:w="2078" w:type="dxa"/>
          </w:tcPr>
          <w:p w14:paraId="0A2A7BC5">
            <w:pPr>
              <w:jc w:val="left"/>
            </w:pPr>
            <w:r>
              <w:t>指令面板框架</w:t>
            </w:r>
          </w:p>
        </w:tc>
      </w:tr>
      <w:tr w14:paraId="6D592F7C">
        <w:trPr>
          <w:jc w:val="center"/>
        </w:trPr>
        <w:tc>
          <w:tcPr>
            <w:tcW w:w="2078" w:type="dxa"/>
          </w:tcPr>
          <w:p w14:paraId="45E5F780">
            <w:pPr>
              <w:jc w:val="left"/>
            </w:pPr>
            <w:r>
              <w:rPr>
                <w:b/>
              </w:rPr>
              <w:t>手势识别系统</w:t>
            </w:r>
          </w:p>
        </w:tc>
        <w:tc>
          <w:tcPr>
            <w:tcW w:w="2078" w:type="dxa"/>
          </w:tcPr>
          <w:p w14:paraId="621C7B0C">
            <w:pPr>
              <w:jc w:val="left"/>
            </w:pPr>
            <w:r>
              <w:t>GestureManager+5种手势检测+冲突处理</w:t>
            </w:r>
          </w:p>
        </w:tc>
        <w:tc>
          <w:tcPr>
            <w:tcW w:w="2078" w:type="dxa"/>
          </w:tcPr>
          <w:p w14:paraId="3DFD860D">
            <w:pPr>
              <w:jc w:val="left"/>
            </w:pPr>
            <w:r>
              <w:t>5天</w:t>
            </w:r>
          </w:p>
        </w:tc>
        <w:tc>
          <w:tcPr>
            <w:tcW w:w="2078" w:type="dxa"/>
          </w:tcPr>
          <w:p w14:paraId="6E4ED3D7">
            <w:pPr>
              <w:jc w:val="left"/>
            </w:pPr>
            <w:r>
              <w:t>v2.1现场模式框架</w:t>
            </w:r>
          </w:p>
        </w:tc>
      </w:tr>
      <w:tr w14:paraId="6A91937B">
        <w:trPr>
          <w:jc w:val="center"/>
        </w:trPr>
        <w:tc>
          <w:tcPr>
            <w:tcW w:w="2078" w:type="dxa"/>
          </w:tcPr>
          <w:p w14:paraId="13D76E49">
            <w:pPr>
              <w:jc w:val="left"/>
            </w:pPr>
            <w:r>
              <w:rPr>
                <w:b/>
              </w:rPr>
              <w:t>手势-动作映射</w:t>
            </w:r>
          </w:p>
        </w:tc>
        <w:tc>
          <w:tcPr>
            <w:tcW w:w="2078" w:type="dxa"/>
          </w:tcPr>
          <w:p w14:paraId="6502A460">
            <w:pPr>
              <w:jc w:val="left"/>
            </w:pPr>
            <w:r>
              <w:t>gesture_settings配置+映射逻辑+反馈</w:t>
            </w:r>
          </w:p>
        </w:tc>
        <w:tc>
          <w:tcPr>
            <w:tcW w:w="2078" w:type="dxa"/>
          </w:tcPr>
          <w:p w14:paraId="6DDFC6D9">
            <w:pPr>
              <w:jc w:val="left"/>
            </w:pPr>
            <w:r>
              <w:t>2天</w:t>
            </w:r>
          </w:p>
        </w:tc>
        <w:tc>
          <w:tcPr>
            <w:tcW w:w="2078" w:type="dxa"/>
          </w:tcPr>
          <w:p w14:paraId="019BD04C">
            <w:pPr>
              <w:jc w:val="left"/>
            </w:pPr>
            <w:r>
              <w:t>手势识别系统</w:t>
            </w:r>
          </w:p>
        </w:tc>
      </w:tr>
      <w:tr w14:paraId="242D246B">
        <w:trPr>
          <w:jc w:val="center"/>
        </w:trPr>
        <w:tc>
          <w:tcPr>
            <w:tcW w:w="2078" w:type="dxa"/>
          </w:tcPr>
          <w:p w14:paraId="4EB3D0FB">
            <w:pPr>
              <w:jc w:val="left"/>
            </w:pPr>
            <w:r>
              <w:rPr>
                <w:b/>
              </w:rPr>
              <w:t>自动推导引擎</w:t>
            </w:r>
          </w:p>
        </w:tc>
        <w:tc>
          <w:tcPr>
            <w:tcW w:w="2078" w:type="dxa"/>
          </w:tcPr>
          <w:p w14:paraId="58067419">
            <w:pPr>
              <w:jc w:val="left"/>
            </w:pPr>
            <w:r>
              <w:t>DerivationEngine+4个推导器+优化循环</w:t>
            </w:r>
          </w:p>
        </w:tc>
        <w:tc>
          <w:tcPr>
            <w:tcW w:w="2078" w:type="dxa"/>
          </w:tcPr>
          <w:p w14:paraId="58CA74FD">
            <w:pPr>
              <w:jc w:val="left"/>
            </w:pPr>
            <w:r>
              <w:t>5天</w:t>
            </w:r>
          </w:p>
        </w:tc>
        <w:tc>
          <w:tcPr>
            <w:tcW w:w="2078" w:type="dxa"/>
          </w:tcPr>
          <w:p w14:paraId="609AE731">
            <w:pPr>
              <w:jc w:val="left"/>
            </w:pPr>
            <w:r>
              <w:t>v2.1现场模式框架</w:t>
            </w:r>
          </w:p>
        </w:tc>
      </w:tr>
      <w:tr w14:paraId="3B6ED7CB">
        <w:trPr>
          <w:jc w:val="center"/>
        </w:trPr>
        <w:tc>
          <w:tcPr>
            <w:tcW w:w="2078" w:type="dxa"/>
          </w:tcPr>
          <w:p w14:paraId="722552D8">
            <w:pPr>
              <w:jc w:val="left"/>
            </w:pPr>
            <w:r>
              <w:rPr>
                <w:b/>
              </w:rPr>
              <w:t>现场准备页</w:t>
            </w:r>
          </w:p>
        </w:tc>
        <w:tc>
          <w:tcPr>
            <w:tcW w:w="2078" w:type="dxa"/>
          </w:tcPr>
          <w:p w14:paraId="7492185E">
            <w:pPr>
              <w:jc w:val="left"/>
            </w:pPr>
            <w:r>
              <w:t>自动推导UI+推导卡片+一键开始+微调折叠</w:t>
            </w:r>
          </w:p>
        </w:tc>
        <w:tc>
          <w:tcPr>
            <w:tcW w:w="2078" w:type="dxa"/>
          </w:tcPr>
          <w:p w14:paraId="135BFB31">
            <w:pPr>
              <w:jc w:val="left"/>
            </w:pPr>
            <w:r>
              <w:t>3天</w:t>
            </w:r>
          </w:p>
        </w:tc>
        <w:tc>
          <w:tcPr>
            <w:tcW w:w="2078" w:type="dxa"/>
          </w:tcPr>
          <w:p w14:paraId="41955E16">
            <w:pPr>
              <w:jc w:val="left"/>
            </w:pPr>
            <w:r>
              <w:t>自动推导引擎</w:t>
            </w:r>
          </w:p>
        </w:tc>
      </w:tr>
      <w:tr w14:paraId="6D98521A">
        <w:trPr>
          <w:jc w:val="center"/>
        </w:trPr>
        <w:tc>
          <w:tcPr>
            <w:tcW w:w="2078" w:type="dxa"/>
          </w:tcPr>
          <w:p w14:paraId="3FDB1E64">
            <w:pPr>
              <w:jc w:val="left"/>
            </w:pPr>
            <w:r>
              <w:rPr>
                <w:b/>
              </w:rPr>
              <w:t>拇指区布局重构</w:t>
            </w:r>
          </w:p>
        </w:tc>
        <w:tc>
          <w:tcPr>
            <w:tcW w:w="2078" w:type="dxa"/>
          </w:tcPr>
          <w:p w14:paraId="2B4CF73E">
            <w:pPr>
              <w:jc w:val="left"/>
            </w:pPr>
            <w:r>
              <w:t>现场流程页布局重构（只读区+拇指区）</w:t>
            </w:r>
          </w:p>
        </w:tc>
        <w:tc>
          <w:tcPr>
            <w:tcW w:w="2078" w:type="dxa"/>
          </w:tcPr>
          <w:p w14:paraId="757EE137">
            <w:pPr>
              <w:jc w:val="left"/>
            </w:pPr>
            <w:r>
              <w:t>3天</w:t>
            </w:r>
          </w:p>
        </w:tc>
        <w:tc>
          <w:tcPr>
            <w:tcW w:w="2078" w:type="dxa"/>
          </w:tcPr>
          <w:p w14:paraId="01AB9E3B">
            <w:pPr>
              <w:jc w:val="left"/>
            </w:pPr>
            <w:r>
              <w:t>指令面板+手势系统</w:t>
            </w:r>
          </w:p>
        </w:tc>
      </w:tr>
      <w:tr w14:paraId="5732482B">
        <w:trPr>
          <w:jc w:val="center"/>
        </w:trPr>
        <w:tc>
          <w:tcPr>
            <w:tcW w:w="2078" w:type="dxa"/>
          </w:tcPr>
          <w:p w14:paraId="4CEF910A">
            <w:pPr>
              <w:jc w:val="left"/>
            </w:pPr>
            <w:r>
              <w:rPr>
                <w:b/>
              </w:rPr>
              <w:t>信息密度分层</w:t>
            </w:r>
          </w:p>
        </w:tc>
        <w:tc>
          <w:tcPr>
            <w:tcW w:w="2078" w:type="dxa"/>
          </w:tcPr>
          <w:p w14:paraId="7A1FDEEB">
            <w:pPr>
              <w:jc w:val="left"/>
            </w:pPr>
            <w:r>
              <w:t>L1/L2/L3内容切换+规则摘要字段+渐进展开</w:t>
            </w:r>
          </w:p>
        </w:tc>
        <w:tc>
          <w:tcPr>
            <w:tcW w:w="2078" w:type="dxa"/>
          </w:tcPr>
          <w:p w14:paraId="43A202AC">
            <w:pPr>
              <w:jc w:val="left"/>
            </w:pPr>
            <w:r>
              <w:t>3天</w:t>
            </w:r>
          </w:p>
        </w:tc>
        <w:tc>
          <w:tcPr>
            <w:tcW w:w="2078" w:type="dxa"/>
          </w:tcPr>
          <w:p w14:paraId="2260F7F9">
            <w:pPr>
              <w:jc w:val="left"/>
            </w:pPr>
            <w:r>
              <w:t>拇指区布局重构</w:t>
            </w:r>
          </w:p>
        </w:tc>
      </w:tr>
      <w:tr w14:paraId="722E380C">
        <w:trPr>
          <w:jc w:val="center"/>
        </w:trPr>
        <w:tc>
          <w:tcPr>
            <w:tcW w:w="2078" w:type="dxa"/>
          </w:tcPr>
          <w:p w14:paraId="25193034">
            <w:pPr>
              <w:jc w:val="left"/>
            </w:pPr>
            <w:r>
              <w:rPr>
                <w:b/>
              </w:rPr>
              <w:t>底部工具栏移除</w:t>
            </w:r>
          </w:p>
        </w:tc>
        <w:tc>
          <w:tcPr>
            <w:tcW w:w="2078" w:type="dxa"/>
          </w:tcPr>
          <w:p w14:paraId="0B31FFA0">
            <w:pPr>
              <w:jc w:val="left"/>
            </w:pPr>
            <w:r>
              <w:t>移除旧工具栏，所有入口迁移到指令面板</w:t>
            </w:r>
          </w:p>
        </w:tc>
        <w:tc>
          <w:tcPr>
            <w:tcW w:w="2078" w:type="dxa"/>
          </w:tcPr>
          <w:p w14:paraId="2949B838">
            <w:pPr>
              <w:jc w:val="left"/>
            </w:pPr>
            <w:r>
              <w:t>2天</w:t>
            </w:r>
          </w:p>
        </w:tc>
        <w:tc>
          <w:tcPr>
            <w:tcW w:w="2078" w:type="dxa"/>
          </w:tcPr>
          <w:p w14:paraId="10F7DFDC">
            <w:pPr>
              <w:jc w:val="left"/>
            </w:pPr>
            <w:r>
              <w:t>指令面板指令集成</w:t>
            </w:r>
          </w:p>
        </w:tc>
      </w:tr>
      <w:tr w14:paraId="737E39E5">
        <w:trPr>
          <w:jc w:val="center"/>
        </w:trPr>
        <w:tc>
          <w:tcPr>
            <w:tcW w:w="2078" w:type="dxa"/>
          </w:tcPr>
          <w:p w14:paraId="21762FB2">
            <w:pPr>
              <w:jc w:val="left"/>
            </w:pPr>
            <w:r>
              <w:rPr>
                <w:b/>
              </w:rPr>
              <w:t>手势教学引导</w:t>
            </w:r>
          </w:p>
        </w:tc>
        <w:tc>
          <w:tcPr>
            <w:tcW w:w="2078" w:type="dxa"/>
          </w:tcPr>
          <w:p w14:paraId="20F71398">
            <w:pPr>
              <w:jc w:val="left"/>
            </w:pPr>
            <w:r>
              <w:t>首次引导浮层+渐进式气泡提示+设置页入口</w:t>
            </w:r>
          </w:p>
        </w:tc>
        <w:tc>
          <w:tcPr>
            <w:tcW w:w="2078" w:type="dxa"/>
          </w:tcPr>
          <w:p w14:paraId="78782604">
            <w:pPr>
              <w:jc w:val="left"/>
            </w:pPr>
            <w:r>
              <w:t>2天</w:t>
            </w:r>
          </w:p>
        </w:tc>
        <w:tc>
          <w:tcPr>
            <w:tcW w:w="2078" w:type="dxa"/>
          </w:tcPr>
          <w:p w14:paraId="2CC10F08">
            <w:pPr>
              <w:jc w:val="left"/>
            </w:pPr>
            <w:r>
              <w:t>手势-动作映射</w:t>
            </w:r>
          </w:p>
        </w:tc>
      </w:tr>
      <w:tr w14:paraId="365C11D5">
        <w:trPr>
          <w:jc w:val="center"/>
        </w:trPr>
        <w:tc>
          <w:tcPr>
            <w:tcW w:w="2078" w:type="dxa"/>
          </w:tcPr>
          <w:p w14:paraId="0EFB9F9B">
            <w:pPr>
              <w:jc w:val="left"/>
            </w:pPr>
            <w:r>
              <w:rPr>
                <w:b/>
              </w:rPr>
              <w:t>新建方案页</w:t>
            </w:r>
          </w:p>
        </w:tc>
        <w:tc>
          <w:tcPr>
            <w:tcW w:w="2078" w:type="dxa"/>
          </w:tcPr>
          <w:p w14:paraId="27B484C9">
            <w:pPr>
              <w:jc w:val="left"/>
            </w:pPr>
            <w:r>
              <w:t>渐进式3步骤+智能推荐+智能生成</w:t>
            </w:r>
          </w:p>
        </w:tc>
        <w:tc>
          <w:tcPr>
            <w:tcW w:w="2078" w:type="dxa"/>
          </w:tcPr>
          <w:p w14:paraId="60A2CE1A">
            <w:pPr>
              <w:jc w:val="left"/>
            </w:pPr>
            <w:r>
              <w:t>3天</w:t>
            </w:r>
          </w:p>
        </w:tc>
        <w:tc>
          <w:tcPr>
            <w:tcW w:w="2078" w:type="dxa"/>
          </w:tcPr>
          <w:p w14:paraId="3B2A55C3">
            <w:pPr>
              <w:jc w:val="left"/>
            </w:pPr>
            <w:r>
              <w:t>v2.1培训设计</w:t>
            </w:r>
          </w:p>
        </w:tc>
      </w:tr>
      <w:tr w14:paraId="44E37B8D">
        <w:trPr>
          <w:jc w:val="center"/>
        </w:trPr>
        <w:tc>
          <w:tcPr>
            <w:tcW w:w="2078" w:type="dxa"/>
          </w:tcPr>
          <w:p w14:paraId="6B06FB45">
            <w:pPr>
              <w:jc w:val="left"/>
            </w:pPr>
            <w:r>
              <w:rPr>
                <w:b/>
              </w:rPr>
              <w:t>规则摘要字段</w:t>
            </w:r>
          </w:p>
        </w:tc>
        <w:tc>
          <w:tcPr>
            <w:tcW w:w="2078" w:type="dxa"/>
          </w:tcPr>
          <w:p w14:paraId="6ACBFDDA">
            <w:pPr>
              <w:jc w:val="left"/>
            </w:pPr>
            <w:r>
              <w:t>activity新增rules_summary+后台编辑+AI提取</w:t>
            </w:r>
          </w:p>
        </w:tc>
        <w:tc>
          <w:tcPr>
            <w:tcW w:w="2078" w:type="dxa"/>
          </w:tcPr>
          <w:p w14:paraId="77F1EDE5">
            <w:pPr>
              <w:jc w:val="left"/>
            </w:pPr>
            <w:r>
              <w:t>2天</w:t>
            </w:r>
          </w:p>
        </w:tc>
        <w:tc>
          <w:tcPr>
            <w:tcW w:w="2078" w:type="dxa"/>
          </w:tcPr>
          <w:p w14:paraId="4D43E5BD">
            <w:pPr>
              <w:jc w:val="left"/>
            </w:pPr>
            <w:r>
              <w:t>信息密度分层</w:t>
            </w:r>
          </w:p>
        </w:tc>
      </w:tr>
      <w:tr w14:paraId="5294DD42">
        <w:trPr>
          <w:jc w:val="center"/>
        </w:trPr>
        <w:tc>
          <w:tcPr>
            <w:tcW w:w="2078" w:type="dxa"/>
          </w:tcPr>
          <w:p w14:paraId="111ED539">
            <w:pPr>
              <w:jc w:val="left"/>
            </w:pPr>
            <w:r>
              <w:rPr>
                <w:b/>
              </w:rPr>
              <w:t>交互行为埋点</w:t>
            </w:r>
          </w:p>
        </w:tc>
        <w:tc>
          <w:tcPr>
            <w:tcW w:w="2078" w:type="dxa"/>
          </w:tcPr>
          <w:p w14:paraId="1A9C5B86">
            <w:pPr>
              <w:jc w:val="left"/>
            </w:pPr>
            <w:r>
              <w:t>command</w:t>
            </w:r>
            <w:r>
              <w:rPr>
                <w:i/>
              </w:rPr>
              <w:t>execute/gesture</w:t>
            </w:r>
            <w:r>
              <w:t>trigger/auto</w:t>
            </w:r>
            <w:r>
              <w:rPr>
                <w:i/>
              </w:rPr>
              <w:t>derive</w:t>
            </w:r>
            <w:r>
              <w:t>result/info</w:t>
            </w:r>
            <w:r>
              <w:rPr>
                <w:i/>
              </w:rPr>
              <w:t>density</w:t>
            </w:r>
            <w:r>
              <w:t>expand</w:t>
            </w:r>
          </w:p>
        </w:tc>
        <w:tc>
          <w:tcPr>
            <w:tcW w:w="2078" w:type="dxa"/>
          </w:tcPr>
          <w:p w14:paraId="39ABC6D6">
            <w:pPr>
              <w:jc w:val="left"/>
            </w:pPr>
            <w:r>
              <w:t>2天</w:t>
            </w:r>
          </w:p>
        </w:tc>
        <w:tc>
          <w:tcPr>
            <w:tcW w:w="2078" w:type="dxa"/>
          </w:tcPr>
          <w:p w14:paraId="55F415BC">
            <w:pPr>
              <w:jc w:val="left"/>
            </w:pPr>
            <w:r>
              <w:t>指令面板+手势+推导</w:t>
            </w:r>
          </w:p>
        </w:tc>
      </w:tr>
      <w:tr w14:paraId="0757CC89">
        <w:trPr>
          <w:jc w:val="center"/>
        </w:trPr>
        <w:tc>
          <w:tcPr>
            <w:tcW w:w="2078" w:type="dxa"/>
          </w:tcPr>
          <w:p w14:paraId="64B7C25A">
            <w:pPr>
              <w:jc w:val="left"/>
            </w:pPr>
            <w:r>
              <w:rPr>
                <w:b/>
              </w:rPr>
              <w:t>★流程模板系统</w:t>
            </w:r>
          </w:p>
        </w:tc>
        <w:tc>
          <w:tcPr>
            <w:tcW w:w="2078" w:type="dxa"/>
          </w:tcPr>
          <w:p w14:paraId="20F141A2">
            <w:pPr>
              <w:jc w:val="left"/>
            </w:pPr>
            <w:r>
              <w:rPr>
                <w:b/>
              </w:rPr>
              <w:t>5种模板预设+模板选择器+模板切换</w:t>
            </w:r>
          </w:p>
        </w:tc>
        <w:tc>
          <w:tcPr>
            <w:tcW w:w="2078" w:type="dxa"/>
          </w:tcPr>
          <w:p w14:paraId="4B9EEB1B">
            <w:pPr>
              <w:jc w:val="left"/>
            </w:pPr>
            <w:r>
              <w:rPr>
                <w:b/>
              </w:rPr>
              <w:t>3天</w:t>
            </w:r>
          </w:p>
        </w:tc>
        <w:tc>
          <w:tcPr>
            <w:tcW w:w="2078" w:type="dxa"/>
          </w:tcPr>
          <w:p w14:paraId="40EF2D43">
            <w:pPr>
              <w:jc w:val="left"/>
            </w:pPr>
            <w:r>
              <w:rPr>
                <w:b/>
              </w:rPr>
              <w:t>现场模式框架 ★v3.0模板升级</w:t>
            </w:r>
          </w:p>
        </w:tc>
      </w:tr>
      <w:tr w14:paraId="63E692EA">
        <w:trPr>
          <w:jc w:val="center"/>
        </w:trPr>
        <w:tc>
          <w:tcPr>
            <w:tcW w:w="2078" w:type="dxa"/>
          </w:tcPr>
          <w:p w14:paraId="35660847">
            <w:pPr>
              <w:jc w:val="left"/>
            </w:pPr>
            <w:r>
              <w:rPr>
                <w:b/>
              </w:rPr>
              <w:t>★随机抽取工具</w:t>
            </w:r>
          </w:p>
        </w:tc>
        <w:tc>
          <w:tcPr>
            <w:tcW w:w="2078" w:type="dxa"/>
          </w:tcPr>
          <w:p w14:paraId="4D06CA37">
            <w:pPr>
              <w:jc w:val="left"/>
            </w:pPr>
            <w:r>
              <w:rPr>
                <w:b/>
              </w:rPr>
              <w:t>抽演员/抽观众/抽题目+大字动画+词库切换</w:t>
            </w:r>
          </w:p>
        </w:tc>
        <w:tc>
          <w:tcPr>
            <w:tcW w:w="2078" w:type="dxa"/>
          </w:tcPr>
          <w:p w14:paraId="75F078E0">
            <w:pPr>
              <w:jc w:val="left"/>
            </w:pPr>
            <w:r>
              <w:rPr>
                <w:b/>
              </w:rPr>
              <w:t>3天</w:t>
            </w:r>
          </w:p>
        </w:tc>
        <w:tc>
          <w:tcPr>
            <w:tcW w:w="2078" w:type="dxa"/>
          </w:tcPr>
          <w:p w14:paraId="6CED63EB">
            <w:pPr>
              <w:jc w:val="left"/>
            </w:pPr>
            <w:r>
              <w:rPr>
                <w:b/>
              </w:rPr>
              <w:t>流程模板系统 ★v3.0模板升级</w:t>
            </w:r>
          </w:p>
        </w:tc>
      </w:tr>
      <w:tr w14:paraId="6CFB99EF">
        <w:trPr>
          <w:jc w:val="center"/>
        </w:trPr>
        <w:tc>
          <w:tcPr>
            <w:tcW w:w="2078" w:type="dxa"/>
          </w:tcPr>
          <w:p w14:paraId="62921B47">
            <w:pPr>
              <w:jc w:val="left"/>
            </w:pPr>
            <w:r>
              <w:rPr>
                <w:b/>
              </w:rPr>
              <w:t>★音效工具</w:t>
            </w:r>
          </w:p>
        </w:tc>
        <w:tc>
          <w:tcPr>
            <w:tcW w:w="2078" w:type="dxa"/>
          </w:tcPr>
          <w:p w14:paraId="2B5ECA27">
            <w:pPr>
              <w:jc w:val="left"/>
            </w:pPr>
            <w:r>
              <w:rPr>
                <w:b/>
              </w:rPr>
              <w:t>12个音效文件+播放引擎+氛围循环+投屏联动</w:t>
            </w:r>
          </w:p>
        </w:tc>
        <w:tc>
          <w:tcPr>
            <w:tcW w:w="2078" w:type="dxa"/>
          </w:tcPr>
          <w:p w14:paraId="378F51BF">
            <w:pPr>
              <w:jc w:val="left"/>
            </w:pPr>
            <w:r>
              <w:rPr>
                <w:b/>
              </w:rPr>
              <w:t>3天</w:t>
            </w:r>
          </w:p>
        </w:tc>
        <w:tc>
          <w:tcPr>
            <w:tcW w:w="2078" w:type="dxa"/>
          </w:tcPr>
          <w:p w14:paraId="5FC2F39E">
            <w:pPr>
              <w:jc w:val="left"/>
            </w:pPr>
            <w:r>
              <w:rPr>
                <w:b/>
              </w:rPr>
              <w:t>现场模式框架 ★v3.0模板升级</w:t>
            </w:r>
          </w:p>
        </w:tc>
      </w:tr>
      <w:tr w14:paraId="4DF69F98">
        <w:trPr>
          <w:jc w:val="center"/>
        </w:trPr>
        <w:tc>
          <w:tcPr>
            <w:tcW w:w="2078" w:type="dxa"/>
          </w:tcPr>
          <w:p w14:paraId="6AD318ED">
            <w:pPr>
              <w:jc w:val="left"/>
            </w:pPr>
            <w:r>
              <w:rPr>
                <w:b/>
              </w:rPr>
              <w:t>★工具显隐规则</w:t>
            </w:r>
          </w:p>
        </w:tc>
        <w:tc>
          <w:tcPr>
            <w:tcW w:w="2078" w:type="dxa"/>
          </w:tcPr>
          <w:p w14:paraId="75886AF6">
            <w:pPr>
              <w:jc w:val="left"/>
            </w:pPr>
            <w:r>
              <w:rPr>
                <w:b/>
              </w:rPr>
              <w:t>根据模板类型自动显隐工具按钮</w:t>
            </w:r>
          </w:p>
        </w:tc>
        <w:tc>
          <w:tcPr>
            <w:tcW w:w="2078" w:type="dxa"/>
          </w:tcPr>
          <w:p w14:paraId="6A2C6F40">
            <w:pPr>
              <w:jc w:val="left"/>
            </w:pPr>
            <w:r>
              <w:rPr>
                <w:b/>
              </w:rPr>
              <w:t>1天</w:t>
            </w:r>
          </w:p>
        </w:tc>
        <w:tc>
          <w:tcPr>
            <w:tcW w:w="2078" w:type="dxa"/>
          </w:tcPr>
          <w:p w14:paraId="2213F476">
            <w:pPr>
              <w:jc w:val="left"/>
            </w:pPr>
            <w:r>
              <w:rPr>
                <w:b/>
              </w:rPr>
              <w:t>流程模板系统 ★v3.0模板升级</w:t>
            </w:r>
          </w:p>
        </w:tc>
      </w:tr>
      <w:tr w14:paraId="5CEA6318">
        <w:trPr>
          <w:jc w:val="center"/>
        </w:trPr>
        <w:tc>
          <w:tcPr>
            <w:tcW w:w="2078" w:type="dxa"/>
          </w:tcPr>
          <w:p w14:paraId="54158E6D">
            <w:pPr>
              <w:jc w:val="left"/>
            </w:pPr>
            <w:r>
              <w:rPr>
                <w:b/>
              </w:rPr>
              <w:t>测试与调优</w:t>
            </w:r>
          </w:p>
        </w:tc>
        <w:tc>
          <w:tcPr>
            <w:tcW w:w="2078" w:type="dxa"/>
          </w:tcPr>
          <w:p w14:paraId="404F762B">
            <w:pPr>
              <w:jc w:val="left"/>
            </w:pPr>
            <w:r>
              <w:t>全链路测试+手势灵敏度调优+推荐算法调优+动画打磨</w:t>
            </w:r>
          </w:p>
        </w:tc>
        <w:tc>
          <w:tcPr>
            <w:tcW w:w="2078" w:type="dxa"/>
          </w:tcPr>
          <w:p w14:paraId="5E881902">
            <w:pPr>
              <w:jc w:val="left"/>
            </w:pPr>
            <w:r>
              <w:t>3天</w:t>
            </w:r>
          </w:p>
        </w:tc>
        <w:tc>
          <w:tcPr>
            <w:tcW w:w="2078" w:type="dxa"/>
          </w:tcPr>
          <w:p w14:paraId="53A43BFF">
            <w:pPr>
              <w:jc w:val="left"/>
            </w:pPr>
            <w:r>
              <w:t>全部</w:t>
            </w:r>
          </w:p>
        </w:tc>
      </w:tr>
    </w:tbl>
    <w:p w14:paraId="72155267"/>
    <w:p w14:paraId="53A9D376">
      <w:r>
        <w:rPr>
          <w:b/>
        </w:rPr>
        <w:t>总预估：6周（含测试调优，含流程模板+即兴工具新增工时）</w:t>
      </w:r>
    </w:p>
    <w:p w14:paraId="5CCB2829">
      <w:pPr>
        <w:pStyle w:val="169"/>
        <w:pBdr>
          <w:top w:val="single" w:color="CCCCCC" w:sz="8" w:space="0"/>
        </w:pBdr>
        <w:spacing w:after="240"/>
      </w:pPr>
    </w:p>
    <w:p w14:paraId="1D2C0BE3">
      <w:pPr>
        <w:pStyle w:val="4"/>
      </w:pPr>
      <w:r>
        <w:t>九、兼容策略</w:t>
      </w:r>
    </w:p>
    <w:p w14:paraId="4AB9FADC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v3.0更新</w:t>
      </w:r>
      <w:r>
        <w:t>：适配v3.0交互范式变更，确保v2.1用户平滑升级。</w:t>
      </w:r>
    </w:p>
    <w:p w14:paraId="5D4BFB46">
      <w:pPr>
        <w:pStyle w:val="5"/>
      </w:pPr>
      <w:r>
        <w:t>9.1 产品内兼容</w:t>
      </w:r>
    </w:p>
    <w:p w14:paraId="13C3D6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首页场景入口兼容</w:t>
      </w:r>
      <w:r>
        <w:t>：「🎯我要备课」下保留"我的工作坊"入口，即兴圈用户可继续使用三段式备课</w:t>
      </w:r>
    </w:p>
    <w:p w14:paraId="58AF89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现场模式兼容</w:t>
      </w:r>
      <w:r>
        <w:t>：v3.0的现场模式对即兴场景无感知差异，完全通用</w:t>
      </w:r>
    </w:p>
    <w:p w14:paraId="3AB90C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活动库兼容</w:t>
      </w:r>
      <w:r>
        <w:t>：即兴类活动在活动库Tab中增加"即兴"场景标签，搜索时优先展示</w:t>
      </w:r>
    </w:p>
    <w:p w14:paraId="79D1E7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Tab结构降级</w:t>
      </w:r>
      <w:r>
        <w:t>：如用户从未创建过培训方案（纯即兴用户），首页场景卡片文案调整为「🎯 开始备课」</w:t>
      </w:r>
    </w:p>
    <w:p w14:paraId="5B8EAF3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★指令面板兼容</w:t>
      </w:r>
      <w:r>
        <w:t>：底部工具栏移除后，⌘按钮始终可见，指令面板可执行所有操作</w:t>
      </w:r>
    </w:p>
    <w:p w14:paraId="7A7F28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★手势开关</w:t>
      </w:r>
      <w:r>
        <w:t>：所有手势默认可关闭，培训师可在设置中关闭不习惯的手势</w:t>
      </w:r>
    </w:p>
    <w:p w14:paraId="0D31A8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★旧操作路径保留</w:t>
      </w:r>
      <w:r>
        <w:t>：指令面板中保留"更多工具"分类，涵盖v2.1工具栏的所有功能</w:t>
      </w:r>
    </w:p>
    <w:p w14:paraId="3B8B1B8A">
      <w:pPr>
        <w:pStyle w:val="5"/>
      </w:pPr>
      <w:r>
        <w:t>9.2 数据迁移</w:t>
      </w:r>
    </w:p>
    <w:p w14:paraId="147EB2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即兴工具箱的所有数据（游戏→活动、工作坊→方案）自动映射</w:t>
      </w:r>
    </w:p>
    <w:p w14:paraId="5BAFB2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game表新增字段默认填充：</w:t>
      </w:r>
    </w:p>
    <w:p w14:paraId="40E4E34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activity_type = "improv"</w:t>
      </w:r>
    </w:p>
    <w:p w14:paraId="21055BB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training_scenarios = ["trust"]</w:t>
      </w:r>
    </w:p>
    <w:p w14:paraId="54538B2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risk_level = "low"</w:t>
      </w:r>
    </w:p>
    <w:p w14:paraId="179383B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key</w:t>
      </w:r>
      <w:r>
        <w:rPr>
          <w:i/>
        </w:rPr>
        <w:t>learning</w:t>
      </w:r>
      <w:r>
        <w:t>points = 从skills推导</w:t>
      </w:r>
    </w:p>
    <w:p w14:paraId="5FF895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v2.1迁移：即兴工具箱的交付记录自动创建 live_session 记录</w:t>
      </w:r>
    </w:p>
    <w:p w14:paraId="3818D4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★v3.0迁移</w:t>
      </w:r>
      <w:r>
        <w:t>：</w:t>
      </w:r>
    </w:p>
    <w:p w14:paraId="09ED7EB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v2.1的 live</w:t>
      </w:r>
      <w:r>
        <w:rPr>
          <w:i/>
        </w:rPr>
        <w:t>session 自动补充 auto</w:t>
      </w:r>
      <w:r>
        <w:t>derived_config 字段（根据已有配置回填）</w:t>
      </w:r>
    </w:p>
    <w:p w14:paraId="0C40D33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v2.1的 user 表自动补充 gesture_settings 字段（默认全开启）</w:t>
      </w:r>
    </w:p>
    <w:p w14:paraId="141935E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activity 表中 rules_summary 为空的记录，后台批量AI生成摘要</w:t>
      </w:r>
    </w:p>
    <w:p w14:paraId="24739B20">
      <w:pPr>
        <w:pStyle w:val="5"/>
      </w:pPr>
      <w:r>
        <w:t>9.3 用户引导</w:t>
      </w:r>
    </w:p>
    <w:p w14:paraId="30463A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v2.1用户首次打开v3.0版本，展示引导页（4步）：</w:t>
      </w:r>
    </w:p>
    <w:p w14:paraId="04AE483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第1步："工具升级为指令面板，上滑⌘按钮即可召唤任何操作" → 展示指令面板动画</w:t>
      </w:r>
    </w:p>
    <w:p w14:paraId="15AD17C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第2步："高频操作支持手势，右滑推进、双击延时" → 展示手势动画</w:t>
      </w:r>
    </w:p>
    <w:p w14:paraId="6444187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第3步："现场准备自动化，选择方案后一键开始" → 展示准备页动画</w:t>
      </w:r>
    </w:p>
    <w:p w14:paraId="3F1CD78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第4步："信息更简洁了，需要详情时点击展开" → 展示密度分层动画</w:t>
      </w:r>
    </w:p>
    <w:p w14:paraId="0C0ECC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引导完成后，首次使用新功能时弹出单次气泡提示：</w:t>
      </w:r>
    </w:p>
    <w:p w14:paraId="331FA47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首次打开指令面板 → "💡试试搜索'分组'快速操作"</w:t>
      </w:r>
    </w:p>
    <w:p w14:paraId="6DEA0B5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首次右滑推进 → "💡你也可以双击计时器来延时"</w:t>
      </w:r>
    </w:p>
    <w:p w14:paraId="4723504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首次进入准备页 → "💡所有配置已自动准备，确认后即可开始"</w:t>
      </w:r>
    </w:p>
    <w:p w14:paraId="13F62A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手势渐进式引导</w:t>
      </w:r>
      <w:r>
        <w:t>：前3次使用现场模式，手势操作时弹出替代提示（如"💡你也可以摇一摇来快速分组"），第4次起不再提示</w:t>
      </w:r>
    </w:p>
    <w:p w14:paraId="6A138E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设置中可重新查看所有引导</w:t>
      </w:r>
    </w:p>
    <w:p w14:paraId="1548041E">
      <w:pPr>
        <w:pStyle w:val="169"/>
        <w:pBdr>
          <w:top w:val="single" w:color="CCCCCC" w:sz="8" w:space="0"/>
        </w:pBdr>
        <w:spacing w:after="240"/>
      </w:pPr>
    </w:p>
    <w:p w14:paraId="491EA8E7">
      <w:r>
        <w:rPr>
          <w:i/>
        </w:rPr>
        <w:t>文档结束。本PRD为培训师工具箱v3.0交互范式升级版，基于v2.1功能需求重构交互哲学和操作范式，核心变更：交互哲学从"培训师操作工具"到"系统推进流程"、5大交互创新（指令面板/2秒任务/自动推导/拇指区设计/信息密度分层）、6大减步手法+5大交互创新统一为11项效率提升框架、★v3.0模板升级："统一现场+流程模板"架构（5种模板）和即兴专用工具（随机抽取/音效）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FB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李可乐</cp:lastModifiedBy>
  <dcterms:modified xsi:type="dcterms:W3CDTF">2026-05-23T10:36:46Z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C7E2C81F945BCBC2BE12116A0364ACA7_42</vt:lpwstr>
  </property>
</Properties>
</file>